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7B34E0" w14:textId="77777777" w:rsidR="000B3F97" w:rsidRDefault="000B3F97">
      <w:pPr>
        <w:pStyle w:val="Heading1"/>
        <w:ind w:left="3999" w:right="4391" w:firstLine="4"/>
        <w:jc w:val="center"/>
        <w:rPr>
          <w:sz w:val="22"/>
          <w:szCs w:val="22"/>
        </w:rPr>
      </w:pPr>
    </w:p>
    <w:p w14:paraId="4AA8361D" w14:textId="77777777" w:rsidR="000B3F97" w:rsidRDefault="000B3F97">
      <w:pPr>
        <w:pStyle w:val="Heading1"/>
        <w:ind w:left="3999" w:right="4391" w:firstLine="4"/>
        <w:jc w:val="center"/>
        <w:rPr>
          <w:sz w:val="22"/>
          <w:szCs w:val="22"/>
        </w:rPr>
      </w:pPr>
    </w:p>
    <w:p w14:paraId="155AC8B0" w14:textId="2A992A61" w:rsidR="000B3F97" w:rsidRDefault="009D1580">
      <w:pPr>
        <w:pStyle w:val="Heading1"/>
        <w:ind w:left="19" w:right="4391" w:hanging="19"/>
        <w:rPr>
          <w:sz w:val="22"/>
          <w:szCs w:val="22"/>
        </w:rPr>
      </w:pPr>
      <w:r>
        <w:rPr>
          <w:sz w:val="22"/>
          <w:szCs w:val="22"/>
        </w:rPr>
        <w:t>Revani Nanda Putri</w:t>
      </w:r>
    </w:p>
    <w:p w14:paraId="60074CCD" w14:textId="7219FC9B" w:rsidR="009D1580" w:rsidRDefault="009D1580">
      <w:pPr>
        <w:pStyle w:val="Heading1"/>
        <w:ind w:left="19" w:right="4391" w:hanging="19"/>
        <w:rPr>
          <w:sz w:val="22"/>
          <w:szCs w:val="22"/>
        </w:rPr>
      </w:pPr>
      <w:r>
        <w:rPr>
          <w:sz w:val="22"/>
          <w:szCs w:val="22"/>
        </w:rPr>
        <w:t>SIB-1B (24)</w:t>
      </w:r>
    </w:p>
    <w:p w14:paraId="56D1CBBF" w14:textId="77777777" w:rsidR="000B3F97" w:rsidRDefault="000B3F97">
      <w:pPr>
        <w:pStyle w:val="Heading1"/>
        <w:ind w:left="0" w:right="4391"/>
        <w:jc w:val="both"/>
        <w:rPr>
          <w:sz w:val="22"/>
          <w:szCs w:val="22"/>
        </w:rPr>
      </w:pPr>
    </w:p>
    <w:p w14:paraId="498246FD" w14:textId="77777777" w:rsidR="000B3F97" w:rsidRDefault="00000000">
      <w:pPr>
        <w:pStyle w:val="Heading1"/>
        <w:ind w:left="3999" w:right="4391" w:firstLine="4"/>
        <w:jc w:val="center"/>
        <w:rPr>
          <w:sz w:val="22"/>
          <w:szCs w:val="22"/>
        </w:rPr>
      </w:pPr>
      <w:r>
        <w:rPr>
          <w:sz w:val="22"/>
          <w:szCs w:val="22"/>
        </w:rPr>
        <w:t>Unit 6 Careers</w:t>
      </w:r>
      <w:r>
        <w:rPr>
          <w:spacing w:val="-2"/>
          <w:sz w:val="22"/>
          <w:szCs w:val="22"/>
        </w:rPr>
        <w:t xml:space="preserve"> </w:t>
      </w:r>
      <w:r>
        <w:rPr>
          <w:sz w:val="22"/>
          <w:szCs w:val="22"/>
        </w:rPr>
        <w:t>in</w:t>
      </w:r>
      <w:r>
        <w:rPr>
          <w:spacing w:val="-2"/>
          <w:sz w:val="22"/>
          <w:szCs w:val="22"/>
        </w:rPr>
        <w:t xml:space="preserve"> </w:t>
      </w:r>
      <w:r>
        <w:rPr>
          <w:spacing w:val="-5"/>
          <w:sz w:val="22"/>
          <w:szCs w:val="22"/>
        </w:rPr>
        <w:t>IT</w:t>
      </w:r>
    </w:p>
    <w:p w14:paraId="25EA2144" w14:textId="77777777" w:rsidR="000B3F97" w:rsidRDefault="000B3F97">
      <w:pPr>
        <w:pStyle w:val="BodyText"/>
        <w:rPr>
          <w:b/>
          <w:sz w:val="22"/>
          <w:szCs w:val="22"/>
        </w:rPr>
      </w:pPr>
    </w:p>
    <w:p w14:paraId="220B00E0" w14:textId="77777777" w:rsidR="000B3F97" w:rsidRDefault="00000000">
      <w:pPr>
        <w:pStyle w:val="BodyText"/>
        <w:spacing w:before="76"/>
        <w:rPr>
          <w:b/>
          <w:sz w:val="22"/>
          <w:szCs w:val="22"/>
        </w:rPr>
      </w:pPr>
      <w:r>
        <w:rPr>
          <w:noProof/>
          <w:sz w:val="22"/>
          <w:szCs w:val="22"/>
        </w:rPr>
        <mc:AlternateContent>
          <mc:Choice Requires="wpg">
            <w:drawing>
              <wp:anchor distT="0" distB="0" distL="0" distR="0" simplePos="0" relativeHeight="251657216" behindDoc="1" locked="0" layoutInCell="1" allowOverlap="1" wp14:anchorId="6A4FA4BB" wp14:editId="0C6F90EC">
                <wp:simplePos x="0" y="0"/>
                <wp:positionH relativeFrom="page">
                  <wp:posOffset>2802255</wp:posOffset>
                </wp:positionH>
                <wp:positionV relativeFrom="paragraph">
                  <wp:posOffset>219075</wp:posOffset>
                </wp:positionV>
                <wp:extent cx="2473325" cy="2175510"/>
                <wp:effectExtent l="0" t="0" r="0" b="0"/>
                <wp:wrapTopAndBottom/>
                <wp:docPr id="4" name="Group 4"/>
                <wp:cNvGraphicFramePr/>
                <a:graphic xmlns:a="http://schemas.openxmlformats.org/drawingml/2006/main">
                  <a:graphicData uri="http://schemas.microsoft.com/office/word/2010/wordprocessingGroup">
                    <wpg:wgp>
                      <wpg:cNvGrpSpPr/>
                      <wpg:grpSpPr>
                        <a:xfrm>
                          <a:off x="0" y="0"/>
                          <a:ext cx="2473325" cy="2175510"/>
                          <a:chOff x="0" y="0"/>
                          <a:chExt cx="2473325" cy="2175510"/>
                        </a:xfrm>
                      </wpg:grpSpPr>
                      <pic:pic xmlns:pic="http://schemas.openxmlformats.org/drawingml/2006/picture">
                        <pic:nvPicPr>
                          <pic:cNvPr id="5" name="Image 5"/>
                          <pic:cNvPicPr/>
                        </pic:nvPicPr>
                        <pic:blipFill>
                          <a:blip r:embed="rId8" cstate="print"/>
                          <a:stretch>
                            <a:fillRect/>
                          </a:stretch>
                        </pic:blipFill>
                        <pic:spPr>
                          <a:xfrm>
                            <a:off x="0" y="45021"/>
                            <a:ext cx="2391410" cy="2083816"/>
                          </a:xfrm>
                          <a:prstGeom prst="rect">
                            <a:avLst/>
                          </a:prstGeom>
                        </pic:spPr>
                      </pic:pic>
                      <wps:wsp>
                        <wps:cNvPr id="6" name="Graphic 6"/>
                        <wps:cNvSpPr/>
                        <wps:spPr>
                          <a:xfrm>
                            <a:off x="155829" y="4762"/>
                            <a:ext cx="2312670" cy="2165985"/>
                          </a:xfrm>
                          <a:custGeom>
                            <a:avLst/>
                            <a:gdLst/>
                            <a:ahLst/>
                            <a:cxnLst/>
                            <a:rect l="l" t="t" r="r" b="b"/>
                            <a:pathLst>
                              <a:path w="2312670" h="2165985">
                                <a:moveTo>
                                  <a:pt x="0" y="360933"/>
                                </a:moveTo>
                                <a:lnTo>
                                  <a:pt x="3296" y="311946"/>
                                </a:lnTo>
                                <a:lnTo>
                                  <a:pt x="12898" y="264965"/>
                                </a:lnTo>
                                <a:lnTo>
                                  <a:pt x="28376" y="220420"/>
                                </a:lnTo>
                                <a:lnTo>
                                  <a:pt x="49299" y="178740"/>
                                </a:lnTo>
                                <a:lnTo>
                                  <a:pt x="75237" y="140356"/>
                                </a:lnTo>
                                <a:lnTo>
                                  <a:pt x="105759" y="105695"/>
                                </a:lnTo>
                                <a:lnTo>
                                  <a:pt x="140435" y="75189"/>
                                </a:lnTo>
                                <a:lnTo>
                                  <a:pt x="178834" y="49266"/>
                                </a:lnTo>
                                <a:lnTo>
                                  <a:pt x="220527" y="28356"/>
                                </a:lnTo>
                                <a:lnTo>
                                  <a:pt x="265083" y="12889"/>
                                </a:lnTo>
                                <a:lnTo>
                                  <a:pt x="312071" y="3293"/>
                                </a:lnTo>
                                <a:lnTo>
                                  <a:pt x="361061" y="0"/>
                                </a:lnTo>
                                <a:lnTo>
                                  <a:pt x="1951609" y="0"/>
                                </a:lnTo>
                                <a:lnTo>
                                  <a:pt x="2000598" y="3293"/>
                                </a:lnTo>
                                <a:lnTo>
                                  <a:pt x="2047586" y="12889"/>
                                </a:lnTo>
                                <a:lnTo>
                                  <a:pt x="2092142" y="28356"/>
                                </a:lnTo>
                                <a:lnTo>
                                  <a:pt x="2133835" y="49266"/>
                                </a:lnTo>
                                <a:lnTo>
                                  <a:pt x="2172234" y="75189"/>
                                </a:lnTo>
                                <a:lnTo>
                                  <a:pt x="2206910" y="105695"/>
                                </a:lnTo>
                                <a:lnTo>
                                  <a:pt x="2237432" y="140356"/>
                                </a:lnTo>
                                <a:lnTo>
                                  <a:pt x="2263370" y="178740"/>
                                </a:lnTo>
                                <a:lnTo>
                                  <a:pt x="2284293" y="220420"/>
                                </a:lnTo>
                                <a:lnTo>
                                  <a:pt x="2299771" y="264965"/>
                                </a:lnTo>
                                <a:lnTo>
                                  <a:pt x="2309373" y="311946"/>
                                </a:lnTo>
                                <a:lnTo>
                                  <a:pt x="2312670" y="360933"/>
                                </a:lnTo>
                                <a:lnTo>
                                  <a:pt x="2312670" y="1804923"/>
                                </a:lnTo>
                                <a:lnTo>
                                  <a:pt x="2309373" y="1853913"/>
                                </a:lnTo>
                                <a:lnTo>
                                  <a:pt x="2299771" y="1900901"/>
                                </a:lnTo>
                                <a:lnTo>
                                  <a:pt x="2284293" y="1945457"/>
                                </a:lnTo>
                                <a:lnTo>
                                  <a:pt x="2263370" y="1987150"/>
                                </a:lnTo>
                                <a:lnTo>
                                  <a:pt x="2237432" y="2025549"/>
                                </a:lnTo>
                                <a:lnTo>
                                  <a:pt x="2206910" y="2060225"/>
                                </a:lnTo>
                                <a:lnTo>
                                  <a:pt x="2172234" y="2090747"/>
                                </a:lnTo>
                                <a:lnTo>
                                  <a:pt x="2133835" y="2116685"/>
                                </a:lnTo>
                                <a:lnTo>
                                  <a:pt x="2092142" y="2137608"/>
                                </a:lnTo>
                                <a:lnTo>
                                  <a:pt x="2047586" y="2153086"/>
                                </a:lnTo>
                                <a:lnTo>
                                  <a:pt x="2000598" y="2162688"/>
                                </a:lnTo>
                                <a:lnTo>
                                  <a:pt x="1951609" y="2165984"/>
                                </a:lnTo>
                                <a:lnTo>
                                  <a:pt x="361061" y="2165984"/>
                                </a:lnTo>
                                <a:lnTo>
                                  <a:pt x="312071" y="2162688"/>
                                </a:lnTo>
                                <a:lnTo>
                                  <a:pt x="265083" y="2153086"/>
                                </a:lnTo>
                                <a:lnTo>
                                  <a:pt x="220527" y="2137608"/>
                                </a:lnTo>
                                <a:lnTo>
                                  <a:pt x="178834" y="2116685"/>
                                </a:lnTo>
                                <a:lnTo>
                                  <a:pt x="140435" y="2090747"/>
                                </a:lnTo>
                                <a:lnTo>
                                  <a:pt x="105759" y="2060225"/>
                                </a:lnTo>
                                <a:lnTo>
                                  <a:pt x="75237" y="2025549"/>
                                </a:lnTo>
                                <a:lnTo>
                                  <a:pt x="49299" y="1987150"/>
                                </a:lnTo>
                                <a:lnTo>
                                  <a:pt x="28376" y="1945457"/>
                                </a:lnTo>
                                <a:lnTo>
                                  <a:pt x="12898" y="1900901"/>
                                </a:lnTo>
                                <a:lnTo>
                                  <a:pt x="3296" y="1853913"/>
                                </a:lnTo>
                                <a:lnTo>
                                  <a:pt x="0" y="1804923"/>
                                </a:lnTo>
                                <a:lnTo>
                                  <a:pt x="0" y="360933"/>
                                </a:lnTo>
                                <a:close/>
                              </a:path>
                            </a:pathLst>
                          </a:custGeom>
                          <a:ln w="9525">
                            <a:solidFill>
                              <a:srgbClr val="0000FF"/>
                            </a:solidFill>
                            <a:prstDash val="solid"/>
                          </a:ln>
                        </wps:spPr>
                        <wps:bodyPr wrap="square" lIns="0" tIns="0" rIns="0" bIns="0" rtlCol="0">
                          <a:noAutofit/>
                        </wps:bodyPr>
                      </wps:wsp>
                    </wpg:wgp>
                  </a:graphicData>
                </a:graphic>
              </wp:anchor>
            </w:drawing>
          </mc:Choice>
          <mc:Fallback>
            <w:pict>
              <v:group w14:anchorId="785FCE2D" id="Group 4" o:spid="_x0000_s1026" style="position:absolute;margin-left:220.65pt;margin-top:17.25pt;width:194.75pt;height:171.3pt;z-index:-251659264;mso-wrap-distance-left:0;mso-wrap-distance-right:0;mso-position-horizontal-relative:page" coordsize="24733,2175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1027" type="#_x0000_t75" style="position:absolute;top:450;width:23914;height:20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">
                  <v:imagedata r:id="rId9" o:title=""/>
                </v:shape>
                <v:shape id="Graphic 6" o:spid="_x0000_s1028" style="position:absolute;left:1558;top:47;width:23126;height:21660;visibility:visible;mso-wrap-style:square;v-text-anchor:top" coordsize="2312670,216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" path="m,360933l3296,311946r9602,-46981l28376,220420,49299,178740,75237,140356r30522,-34661l140435,75189,178834,49266,220527,28356,265083,12889,312071,3293,361061,,1951609,r48989,3293l2047586,12889r44556,15467l2133835,49266r38399,25923l2206910,105695r30522,34661l2263370,178740r20923,41680l2299771,264965r9602,46981l2312670,360933r,1443990l2309373,1853913r-9602,46988l2284293,1945457r-20923,41693l2237432,2025549r-30522,34676l2172234,2090747r-38399,25938l2092142,2137608r-44556,15478l2000598,2162688r-48989,3296l361061,2165984r-48990,-3296l265083,2153086r-44556,-15478l178834,2116685r-38399,-25938l105759,2060225,75237,2025549,49299,1987150,28376,1945457,12898,1900901,3296,1853913,,1804923,,360933xe" filled="f" strokecolor="blue">
                  <v:path arrowok="t"/>
                </v:shape>
                <w10:wrap type="topAndBottom" anchorx="page"/>
              </v:group>
            </w:pict>
          </mc:Fallback>
        </mc:AlternateContent>
      </w:r>
    </w:p>
    <w:p w14:paraId="1B2D5CAE" w14:textId="77777777" w:rsidR="000B3F97" w:rsidRDefault="00000000">
      <w:pPr>
        <w:pStyle w:val="BodyText"/>
        <w:spacing w:before="111"/>
        <w:ind w:left="545" w:right="933"/>
        <w:jc w:val="center"/>
        <w:rPr>
          <w:sz w:val="22"/>
          <w:szCs w:val="22"/>
        </w:rPr>
      </w:pPr>
      <w:r>
        <w:rPr>
          <w:sz w:val="22"/>
          <w:szCs w:val="22"/>
        </w:rPr>
        <w:t>Picture</w:t>
      </w:r>
      <w:r>
        <w:rPr>
          <w:spacing w:val="-1"/>
          <w:sz w:val="22"/>
          <w:szCs w:val="22"/>
        </w:rPr>
        <w:t xml:space="preserve"> </w:t>
      </w:r>
      <w:r>
        <w:rPr>
          <w:spacing w:val="-5"/>
          <w:sz w:val="22"/>
          <w:szCs w:val="22"/>
        </w:rPr>
        <w:t>6.1</w:t>
      </w:r>
    </w:p>
    <w:p w14:paraId="364947BE" w14:textId="77777777" w:rsidR="000B3F97" w:rsidRDefault="000B3F97">
      <w:pPr>
        <w:pStyle w:val="BodyText"/>
        <w:rPr>
          <w:sz w:val="22"/>
          <w:szCs w:val="22"/>
        </w:rPr>
      </w:pPr>
    </w:p>
    <w:p w14:paraId="34521745" w14:textId="77777777" w:rsidR="000B3F97" w:rsidRDefault="00000000">
      <w:pPr>
        <w:pStyle w:val="BodyText"/>
        <w:spacing w:before="148"/>
        <w:rPr>
          <w:sz w:val="22"/>
          <w:szCs w:val="22"/>
        </w:rPr>
      </w:pPr>
      <w:r>
        <w:rPr>
          <w:noProof/>
          <w:sz w:val="22"/>
          <w:szCs w:val="22"/>
        </w:rPr>
        <mc:AlternateContent>
          <mc:Choice Requires="wps">
            <w:drawing>
              <wp:anchor distT="0" distB="0" distL="0" distR="0" simplePos="0" relativeHeight="251658240" behindDoc="1" locked="0" layoutInCell="1" allowOverlap="1" wp14:anchorId="2F17724C" wp14:editId="318888CE">
                <wp:simplePos x="0" y="0"/>
                <wp:positionH relativeFrom="page">
                  <wp:posOffset>1332230</wp:posOffset>
                </wp:positionH>
                <wp:positionV relativeFrom="paragraph">
                  <wp:posOffset>264160</wp:posOffset>
                </wp:positionV>
                <wp:extent cx="5333365" cy="279400"/>
                <wp:effectExtent l="0" t="0" r="0" b="0"/>
                <wp:wrapTopAndBottom/>
                <wp:docPr id="7" name="Textbox 7"/>
                <wp:cNvGraphicFramePr/>
                <a:graphic xmlns:a="http://schemas.openxmlformats.org/drawingml/2006/main">
                  <a:graphicData uri="http://schemas.microsoft.com/office/word/2010/wordprocessingShape">
                    <wps:wsp>
                      <wps:cNvSpPr txBox="1"/>
                      <wps:spPr>
                        <a:xfrm>
                          <a:off x="0" y="0"/>
                          <a:ext cx="5333365" cy="279400"/>
                        </a:xfrm>
                        <a:prstGeom prst="rect">
                          <a:avLst/>
                        </a:prstGeom>
                        <a:solidFill>
                          <a:srgbClr val="D9E1F3"/>
                        </a:solidFill>
                      </wps:spPr>
                      <wps:txbx>
                        <w:txbxContent>
                          <w:p w14:paraId="05C7731B" w14:textId="77777777" w:rsidR="000B3F97" w:rsidRDefault="00000000">
                            <w:pPr>
                              <w:spacing w:line="292" w:lineRule="exact"/>
                              <w:ind w:left="28"/>
                              <w:rPr>
                                <w:color w:val="000000"/>
                                <w:sz w:val="24"/>
                              </w:rPr>
                            </w:pPr>
                            <w:r>
                              <w:rPr>
                                <w:b/>
                                <w:color w:val="1F3863"/>
                                <w:sz w:val="24"/>
                              </w:rPr>
                              <w:t>Learning</w:t>
                            </w:r>
                            <w:r>
                              <w:rPr>
                                <w:b/>
                                <w:color w:val="1F3863"/>
                                <w:spacing w:val="-4"/>
                                <w:sz w:val="24"/>
                              </w:rPr>
                              <w:t xml:space="preserve"> </w:t>
                            </w:r>
                            <w:r>
                              <w:rPr>
                                <w:b/>
                                <w:color w:val="1F3863"/>
                                <w:spacing w:val="-2"/>
                                <w:sz w:val="24"/>
                              </w:rPr>
                              <w:t>Outcomes</w:t>
                            </w:r>
                            <w:r>
                              <w:rPr>
                                <w:color w:val="1F3863"/>
                                <w:spacing w:val="-2"/>
                                <w:sz w:val="24"/>
                              </w:rPr>
                              <w:t>:</w:t>
                            </w:r>
                          </w:p>
                        </w:txbxContent>
                      </wps:txbx>
                      <wps:bodyPr wrap="square" lIns="0" tIns="0" rIns="0" bIns="0" rtlCol="0">
                        <a:noAutofit/>
                      </wps:bodyPr>
                    </wps:wsp>
                  </a:graphicData>
                </a:graphic>
              </wp:anchor>
            </w:drawing>
          </mc:Choice>
          <mc:Fallback>
            <w:pict>
              <v:shapetype w14:anchorId="2F17724C" id="_x0000_t202" coordsize="21600,21600" o:spt="202" path="m,l,21600r21600,l21600,xe">
                <v:stroke joinstyle="miter"/>
                <v:path gradientshapeok="t" o:connecttype="rect"/>
              </v:shapetype>
              <v:shape id="Textbox 7" o:spid="_x0000_s1026" type="#_x0000_t202" style="position:absolute;margin-left:104.9pt;margin-top:20.8pt;width:419.95pt;height:22pt;z-index:-2516582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" fillcolor="#d9e1f3" stroked="f">
                <v:textbox inset="0,0,0,0">
                  <w:txbxContent>
                    <w:p w14:paraId="05C7731B" w14:textId="77777777" w:rsidR="000B3F97" w:rsidRDefault="00000000">
                      <w:pPr>
                        <w:spacing w:line="292" w:lineRule="exact"/>
                        <w:ind w:left="28"/>
                        <w:rPr>
                          <w:color w:val="000000"/>
                          <w:sz w:val="24"/>
                        </w:rPr>
                      </w:pPr>
                      <w:r>
                        <w:rPr>
                          <w:b/>
                          <w:color w:val="1F3863"/>
                          <w:sz w:val="24"/>
                        </w:rPr>
                        <w:t>Learning</w:t>
                      </w:r>
                      <w:r>
                        <w:rPr>
                          <w:b/>
                          <w:color w:val="1F3863"/>
                          <w:spacing w:val="-4"/>
                          <w:sz w:val="24"/>
                        </w:rPr>
                        <w:t xml:space="preserve"> </w:t>
                      </w:r>
                      <w:r>
                        <w:rPr>
                          <w:b/>
                          <w:color w:val="1F3863"/>
                          <w:spacing w:val="-2"/>
                          <w:sz w:val="24"/>
                        </w:rPr>
                        <w:t>Outcomes</w:t>
                      </w:r>
                      <w:r>
                        <w:rPr>
                          <w:color w:val="1F3863"/>
                          <w:spacing w:val="-2"/>
                          <w:sz w:val="24"/>
                        </w:rPr>
                        <w:t>:</w:t>
                      </w:r>
                    </w:p>
                  </w:txbxContent>
                </v:textbox>
                <w10:wrap type="topAndBottom" anchorx="page"/>
              </v:shape>
            </w:pict>
          </mc:Fallback>
        </mc:AlternateContent>
      </w:r>
    </w:p>
    <w:p w14:paraId="4C538456" w14:textId="77777777" w:rsidR="000B3F97" w:rsidRDefault="00000000">
      <w:pPr>
        <w:pStyle w:val="BodyText"/>
        <w:spacing w:line="360" w:lineRule="auto"/>
        <w:ind w:left="446" w:right="815"/>
        <w:rPr>
          <w:sz w:val="22"/>
          <w:szCs w:val="22"/>
        </w:rPr>
      </w:pPr>
      <w:r>
        <w:rPr>
          <w:sz w:val="22"/>
          <w:szCs w:val="22"/>
        </w:rPr>
        <w:t>By</w:t>
      </w:r>
      <w:r>
        <w:rPr>
          <w:spacing w:val="-2"/>
          <w:sz w:val="22"/>
          <w:szCs w:val="22"/>
        </w:rPr>
        <w:t xml:space="preserve"> </w:t>
      </w:r>
      <w:r>
        <w:rPr>
          <w:sz w:val="22"/>
          <w:szCs w:val="22"/>
        </w:rPr>
        <w:t>the</w:t>
      </w:r>
      <w:r>
        <w:rPr>
          <w:spacing w:val="-3"/>
          <w:sz w:val="22"/>
          <w:szCs w:val="22"/>
        </w:rPr>
        <w:t xml:space="preserve"> </w:t>
      </w:r>
      <w:r>
        <w:rPr>
          <w:sz w:val="22"/>
          <w:szCs w:val="22"/>
        </w:rPr>
        <w:t>end</w:t>
      </w:r>
      <w:r>
        <w:rPr>
          <w:spacing w:val="-3"/>
          <w:sz w:val="22"/>
          <w:szCs w:val="22"/>
        </w:rPr>
        <w:t xml:space="preserve"> </w:t>
      </w:r>
      <w:r>
        <w:rPr>
          <w:sz w:val="22"/>
          <w:szCs w:val="22"/>
        </w:rPr>
        <w:t>of</w:t>
      </w:r>
      <w:r>
        <w:rPr>
          <w:spacing w:val="-1"/>
          <w:sz w:val="22"/>
          <w:szCs w:val="22"/>
        </w:rPr>
        <w:t xml:space="preserve"> </w:t>
      </w:r>
      <w:r>
        <w:rPr>
          <w:sz w:val="22"/>
          <w:szCs w:val="22"/>
        </w:rPr>
        <w:t>the</w:t>
      </w:r>
      <w:r>
        <w:rPr>
          <w:spacing w:val="-4"/>
          <w:sz w:val="22"/>
          <w:szCs w:val="22"/>
        </w:rPr>
        <w:t xml:space="preserve"> </w:t>
      </w:r>
      <w:r>
        <w:rPr>
          <w:sz w:val="22"/>
          <w:szCs w:val="22"/>
        </w:rPr>
        <w:t>lesson,</w:t>
      </w:r>
      <w:r>
        <w:rPr>
          <w:spacing w:val="-4"/>
          <w:sz w:val="22"/>
          <w:szCs w:val="22"/>
        </w:rPr>
        <w:t xml:space="preserve"> </w:t>
      </w:r>
      <w:r>
        <w:rPr>
          <w:sz w:val="22"/>
          <w:szCs w:val="22"/>
        </w:rPr>
        <w:t>the</w:t>
      </w:r>
      <w:r>
        <w:rPr>
          <w:spacing w:val="-1"/>
          <w:sz w:val="22"/>
          <w:szCs w:val="22"/>
        </w:rPr>
        <w:t xml:space="preserve"> </w:t>
      </w:r>
      <w:r>
        <w:rPr>
          <w:sz w:val="22"/>
          <w:szCs w:val="22"/>
        </w:rPr>
        <w:t>students</w:t>
      </w:r>
      <w:r>
        <w:rPr>
          <w:spacing w:val="-4"/>
          <w:sz w:val="22"/>
          <w:szCs w:val="22"/>
        </w:rPr>
        <w:t xml:space="preserve"> </w:t>
      </w:r>
      <w:r>
        <w:rPr>
          <w:sz w:val="22"/>
          <w:szCs w:val="22"/>
        </w:rPr>
        <w:t>are</w:t>
      </w:r>
      <w:r>
        <w:rPr>
          <w:spacing w:val="-3"/>
          <w:sz w:val="22"/>
          <w:szCs w:val="22"/>
        </w:rPr>
        <w:t xml:space="preserve"> </w:t>
      </w:r>
      <w:r>
        <w:rPr>
          <w:sz w:val="22"/>
          <w:szCs w:val="22"/>
        </w:rPr>
        <w:t>expected</w:t>
      </w:r>
      <w:r>
        <w:rPr>
          <w:spacing w:val="-3"/>
          <w:sz w:val="22"/>
          <w:szCs w:val="22"/>
        </w:rPr>
        <w:t xml:space="preserve"> </w:t>
      </w:r>
      <w:r>
        <w:rPr>
          <w:sz w:val="22"/>
          <w:szCs w:val="22"/>
        </w:rPr>
        <w:t>to</w:t>
      </w:r>
      <w:r>
        <w:rPr>
          <w:spacing w:val="-3"/>
          <w:sz w:val="22"/>
          <w:szCs w:val="22"/>
        </w:rPr>
        <w:t xml:space="preserve"> </w:t>
      </w:r>
      <w:r>
        <w:rPr>
          <w:sz w:val="22"/>
          <w:szCs w:val="22"/>
        </w:rPr>
        <w:t>be</w:t>
      </w:r>
      <w:r>
        <w:rPr>
          <w:spacing w:val="-1"/>
          <w:sz w:val="22"/>
          <w:szCs w:val="22"/>
        </w:rPr>
        <w:t xml:space="preserve"> </w:t>
      </w:r>
      <w:r>
        <w:rPr>
          <w:sz w:val="22"/>
          <w:szCs w:val="22"/>
        </w:rPr>
        <w:t>able</w:t>
      </w:r>
      <w:r>
        <w:rPr>
          <w:spacing w:val="-4"/>
          <w:sz w:val="22"/>
          <w:szCs w:val="22"/>
        </w:rPr>
        <w:t xml:space="preserve"> </w:t>
      </w:r>
      <w:r>
        <w:rPr>
          <w:sz w:val="22"/>
          <w:szCs w:val="22"/>
        </w:rPr>
        <w:t>to</w:t>
      </w:r>
      <w:r>
        <w:rPr>
          <w:spacing w:val="-4"/>
          <w:sz w:val="22"/>
          <w:szCs w:val="22"/>
        </w:rPr>
        <w:t xml:space="preserve"> </w:t>
      </w:r>
      <w:r>
        <w:rPr>
          <w:sz w:val="22"/>
          <w:szCs w:val="22"/>
        </w:rPr>
        <w:t>use</w:t>
      </w:r>
      <w:r>
        <w:rPr>
          <w:spacing w:val="-4"/>
          <w:sz w:val="22"/>
          <w:szCs w:val="22"/>
        </w:rPr>
        <w:t xml:space="preserve"> </w:t>
      </w:r>
      <w:r>
        <w:rPr>
          <w:sz w:val="22"/>
          <w:szCs w:val="22"/>
        </w:rPr>
        <w:t>appropriate English to:</w:t>
      </w:r>
    </w:p>
    <w:p w14:paraId="3B08C204" w14:textId="77777777" w:rsidR="000B3F97" w:rsidRDefault="00000000">
      <w:pPr>
        <w:pStyle w:val="ListParagraph"/>
        <w:numPr>
          <w:ilvl w:val="0"/>
          <w:numId w:val="1"/>
        </w:numPr>
        <w:tabs>
          <w:tab w:val="left" w:pos="1013"/>
        </w:tabs>
        <w:spacing w:line="360" w:lineRule="auto"/>
        <w:ind w:right="1966"/>
      </w:pPr>
      <w:r>
        <w:t>identify</w:t>
      </w:r>
      <w:r>
        <w:rPr>
          <w:spacing w:val="-4"/>
        </w:rPr>
        <w:t xml:space="preserve"> </w:t>
      </w:r>
      <w:r>
        <w:t>and</w:t>
      </w:r>
      <w:r>
        <w:rPr>
          <w:spacing w:val="-5"/>
        </w:rPr>
        <w:t xml:space="preserve"> </w:t>
      </w:r>
      <w:r>
        <w:t>explain</w:t>
      </w:r>
      <w:r>
        <w:rPr>
          <w:spacing w:val="-3"/>
        </w:rPr>
        <w:t xml:space="preserve"> </w:t>
      </w:r>
      <w:r>
        <w:t>kinds</w:t>
      </w:r>
      <w:r>
        <w:rPr>
          <w:spacing w:val="-4"/>
        </w:rPr>
        <w:t xml:space="preserve"> </w:t>
      </w:r>
      <w:r>
        <w:t>of</w:t>
      </w:r>
      <w:r>
        <w:rPr>
          <w:spacing w:val="-2"/>
        </w:rPr>
        <w:t xml:space="preserve"> </w:t>
      </w:r>
      <w:r>
        <w:t>careers</w:t>
      </w:r>
      <w:r>
        <w:rPr>
          <w:spacing w:val="-4"/>
        </w:rPr>
        <w:t xml:space="preserve"> </w:t>
      </w:r>
      <w:r>
        <w:t>in</w:t>
      </w:r>
      <w:r>
        <w:rPr>
          <w:spacing w:val="-3"/>
        </w:rPr>
        <w:t xml:space="preserve"> </w:t>
      </w:r>
      <w:r>
        <w:t>IT,</w:t>
      </w:r>
      <w:r>
        <w:rPr>
          <w:spacing w:val="-6"/>
        </w:rPr>
        <w:t xml:space="preserve"> </w:t>
      </w:r>
      <w:r>
        <w:t>their</w:t>
      </w:r>
      <w:r>
        <w:rPr>
          <w:spacing w:val="-3"/>
        </w:rPr>
        <w:t xml:space="preserve"> </w:t>
      </w:r>
      <w:r>
        <w:t>job</w:t>
      </w:r>
      <w:r>
        <w:rPr>
          <w:spacing w:val="-3"/>
        </w:rPr>
        <w:t xml:space="preserve"> </w:t>
      </w:r>
      <w:r>
        <w:t>descriptions,</w:t>
      </w:r>
      <w:r>
        <w:rPr>
          <w:spacing w:val="-4"/>
        </w:rPr>
        <w:t xml:space="preserve"> </w:t>
      </w:r>
      <w:r>
        <w:t xml:space="preserve">and </w:t>
      </w:r>
      <w:r>
        <w:rPr>
          <w:spacing w:val="-2"/>
        </w:rPr>
        <w:t>responsibilities.</w:t>
      </w:r>
    </w:p>
    <w:p w14:paraId="5A07E712" w14:textId="77777777" w:rsidR="000B3F97" w:rsidRDefault="00000000">
      <w:pPr>
        <w:pStyle w:val="ListParagraph"/>
        <w:numPr>
          <w:ilvl w:val="0"/>
          <w:numId w:val="1"/>
        </w:numPr>
        <w:tabs>
          <w:tab w:val="left" w:pos="1013"/>
        </w:tabs>
        <w:spacing w:line="292" w:lineRule="exact"/>
      </w:pPr>
      <w:r>
        <w:t>describe</w:t>
      </w:r>
      <w:r>
        <w:rPr>
          <w:spacing w:val="-4"/>
        </w:rPr>
        <w:t xml:space="preserve"> </w:t>
      </w:r>
      <w:r>
        <w:t>a</w:t>
      </w:r>
      <w:r>
        <w:rPr>
          <w:spacing w:val="-3"/>
        </w:rPr>
        <w:t xml:space="preserve"> </w:t>
      </w:r>
      <w:r>
        <w:t>dream</w:t>
      </w:r>
      <w:r>
        <w:rPr>
          <w:spacing w:val="-3"/>
        </w:rPr>
        <w:t xml:space="preserve"> </w:t>
      </w:r>
      <w:r>
        <w:rPr>
          <w:spacing w:val="-4"/>
        </w:rPr>
        <w:t>job.</w:t>
      </w:r>
    </w:p>
    <w:p w14:paraId="7C3892A6" w14:textId="77777777" w:rsidR="000B3F97" w:rsidRDefault="000B3F97">
      <w:pPr>
        <w:pStyle w:val="BodyText"/>
        <w:rPr>
          <w:sz w:val="22"/>
          <w:szCs w:val="22"/>
        </w:rPr>
      </w:pPr>
    </w:p>
    <w:p w14:paraId="215EE6D6" w14:textId="77777777" w:rsidR="000B3F97" w:rsidRDefault="000B3F97">
      <w:pPr>
        <w:pStyle w:val="BodyText"/>
        <w:rPr>
          <w:sz w:val="22"/>
          <w:szCs w:val="22"/>
        </w:rPr>
      </w:pPr>
    </w:p>
    <w:p w14:paraId="50CA7562" w14:textId="77777777" w:rsidR="000B3F97" w:rsidRDefault="00000000">
      <w:pPr>
        <w:pStyle w:val="BodyText"/>
        <w:spacing w:before="44"/>
        <w:rPr>
          <w:sz w:val="22"/>
          <w:szCs w:val="22"/>
        </w:rPr>
      </w:pPr>
      <w:r>
        <w:rPr>
          <w:noProof/>
          <w:sz w:val="22"/>
          <w:szCs w:val="22"/>
        </w:rPr>
        <mc:AlternateContent>
          <mc:Choice Requires="wps">
            <w:drawing>
              <wp:anchor distT="0" distB="0" distL="0" distR="0" simplePos="0" relativeHeight="251659264" behindDoc="1" locked="0" layoutInCell="1" allowOverlap="1" wp14:anchorId="5DF50D58" wp14:editId="1D0DBFE3">
                <wp:simplePos x="0" y="0"/>
                <wp:positionH relativeFrom="page">
                  <wp:posOffset>1157605</wp:posOffset>
                </wp:positionH>
                <wp:positionV relativeFrom="paragraph">
                  <wp:posOffset>198120</wp:posOffset>
                </wp:positionV>
                <wp:extent cx="5791200" cy="23495"/>
                <wp:effectExtent l="0" t="0" r="0" b="0"/>
                <wp:wrapTopAndBottom/>
                <wp:docPr id="8" name="Graphic 8"/>
                <wp:cNvGraphicFramePr/>
                <a:graphic xmlns:a="http://schemas.openxmlformats.org/drawingml/2006/main">
                  <a:graphicData uri="http://schemas.microsoft.com/office/word/2010/wordprocessingShape">
                    <wps:wsp>
                      <wps:cNvSpPr/>
                      <wps:spPr>
                        <a:xfrm>
                          <a:off x="0" y="0"/>
                          <a:ext cx="5791200" cy="23495"/>
                        </a:xfrm>
                        <a:custGeom>
                          <a:avLst/>
                          <a:gdLst/>
                          <a:ahLst/>
                          <a:cxnLst/>
                          <a:rect l="l" t="t" r="r" b="b"/>
                          <a:pathLst>
                            <a:path w="5791200" h="23495">
                              <a:moveTo>
                                <a:pt x="0" y="23494"/>
                              </a:moveTo>
                              <a:lnTo>
                                <a:pt x="5791200" y="0"/>
                              </a:lnTo>
                            </a:path>
                          </a:pathLst>
                        </a:custGeom>
                        <a:ln w="9525">
                          <a:solidFill>
                            <a:srgbClr val="001F5F"/>
                          </a:solidFill>
                          <a:prstDash val="sysDot"/>
                        </a:ln>
                      </wps:spPr>
                      <wps:bodyPr wrap="square" lIns="0" tIns="0" rIns="0" bIns="0" rtlCol="0">
                        <a:noAutofit/>
                      </wps:bodyPr>
                    </wps:wsp>
                  </a:graphicData>
                </a:graphic>
              </wp:anchor>
            </w:drawing>
          </mc:Choice>
          <mc:Fallback>
            <w:pict>
              <v:shape w14:anchorId="46822836" id="Graphic 8" o:spid="_x0000_s1026" style="position:absolute;margin-left:91.15pt;margin-top:15.6pt;width:456pt;height:1.85pt;z-index:-251657216;visibility:visible;mso-wrap-style:square;mso-wrap-distance-left:0;mso-wrap-distance-top:0;mso-wrap-distance-right:0;mso-wrap-distance-bottom:0;mso-position-horizontal:absolute;mso-position-horizontal-relative:page;mso-position-vertical:absolute;mso-position-vertical-relative:text;v-text-anchor:top" coordsize="5791200,23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" path="m,23494l5791200,e" filled="f" strokecolor="#001f5f">
                <v:stroke dashstyle="1 1"/>
                <v:path arrowok="t"/>
                <w10:wrap type="topAndBottom" anchorx="page"/>
              </v:shape>
            </w:pict>
          </mc:Fallback>
        </mc:AlternateContent>
      </w:r>
    </w:p>
    <w:p w14:paraId="0206220C" w14:textId="77777777" w:rsidR="000B3F97" w:rsidRDefault="000B3F97">
      <w:pPr>
        <w:sectPr w:rsidR="000B3F97">
          <w:headerReference w:type="default" r:id="rId10"/>
          <w:footerReference w:type="default" r:id="rId11"/>
          <w:type w:val="continuous"/>
          <w:pgSz w:w="11910" w:h="16840"/>
          <w:pgMar w:top="1380" w:right="600" w:bottom="1280" w:left="1680" w:header="763" w:footer="1084" w:gutter="0"/>
          <w:pgNumType w:start="62"/>
          <w:cols w:space="720"/>
        </w:sectPr>
      </w:pPr>
    </w:p>
    <w:p w14:paraId="4054D9FC" w14:textId="77777777" w:rsidR="000B3F97" w:rsidRDefault="00000000">
      <w:pPr>
        <w:pStyle w:val="BodyText"/>
        <w:spacing w:before="41"/>
        <w:ind w:left="446"/>
        <w:rPr>
          <w:sz w:val="22"/>
          <w:szCs w:val="22"/>
        </w:rPr>
      </w:pPr>
      <w:r>
        <w:rPr>
          <w:noProof/>
          <w:sz w:val="22"/>
          <w:szCs w:val="22"/>
        </w:rPr>
        <w:lastRenderedPageBreak/>
        <mc:AlternateContent>
          <mc:Choice Requires="wpg">
            <w:drawing>
              <wp:anchor distT="0" distB="0" distL="0" distR="0" simplePos="0" relativeHeight="251655168" behindDoc="0" locked="0" layoutInCell="1" allowOverlap="1" wp14:anchorId="338735EA" wp14:editId="652C32AA">
                <wp:simplePos x="0" y="0"/>
                <wp:positionH relativeFrom="page">
                  <wp:posOffset>1384300</wp:posOffset>
                </wp:positionH>
                <wp:positionV relativeFrom="page">
                  <wp:posOffset>4916170</wp:posOffset>
                </wp:positionV>
                <wp:extent cx="5927725" cy="755650"/>
                <wp:effectExtent l="0" t="0" r="0" b="0"/>
                <wp:wrapNone/>
                <wp:docPr id="9" name="Group 9"/>
                <wp:cNvGraphicFramePr/>
                <a:graphic xmlns:a="http://schemas.openxmlformats.org/drawingml/2006/main">
                  <a:graphicData uri="http://schemas.microsoft.com/office/word/2010/wordprocessingGroup">
                    <wpg:wgp>
                      <wpg:cNvGrpSpPr/>
                      <wpg:grpSpPr>
                        <a:xfrm>
                          <a:off x="0" y="0"/>
                          <a:ext cx="5927725" cy="755650"/>
                          <a:chOff x="0" y="0"/>
                          <a:chExt cx="5927725" cy="755650"/>
                        </a:xfrm>
                      </wpg:grpSpPr>
                      <wps:wsp>
                        <wps:cNvPr id="10" name="Graphic 10"/>
                        <wps:cNvSpPr/>
                        <wps:spPr>
                          <a:xfrm>
                            <a:off x="6350" y="6350"/>
                            <a:ext cx="5915025" cy="742950"/>
                          </a:xfrm>
                          <a:custGeom>
                            <a:avLst/>
                            <a:gdLst/>
                            <a:ahLst/>
                            <a:cxnLst/>
                            <a:rect l="l" t="t" r="r" b="b"/>
                            <a:pathLst>
                              <a:path w="5915025" h="742950">
                                <a:moveTo>
                                  <a:pt x="5915025" y="0"/>
                                </a:moveTo>
                                <a:lnTo>
                                  <a:pt x="0" y="0"/>
                                </a:lnTo>
                                <a:lnTo>
                                  <a:pt x="0" y="742950"/>
                                </a:lnTo>
                                <a:lnTo>
                                  <a:pt x="5915025" y="742950"/>
                                </a:lnTo>
                                <a:lnTo>
                                  <a:pt x="5915025" y="0"/>
                                </a:lnTo>
                                <a:close/>
                              </a:path>
                            </a:pathLst>
                          </a:custGeom>
                          <a:solidFill>
                            <a:srgbClr val="DEEBF7"/>
                          </a:solidFill>
                        </wps:spPr>
                        <wps:bodyPr wrap="square" lIns="0" tIns="0" rIns="0" bIns="0" rtlCol="0">
                          <a:noAutofit/>
                        </wps:bodyPr>
                      </wps:wsp>
                      <wps:wsp>
                        <wps:cNvPr id="11" name="Graphic 11"/>
                        <wps:cNvSpPr/>
                        <wps:spPr>
                          <a:xfrm>
                            <a:off x="6350" y="6350"/>
                            <a:ext cx="5915025" cy="742950"/>
                          </a:xfrm>
                          <a:custGeom>
                            <a:avLst/>
                            <a:gdLst/>
                            <a:ahLst/>
                            <a:cxnLst/>
                            <a:rect l="l" t="t" r="r" b="b"/>
                            <a:pathLst>
                              <a:path w="5915025" h="742950">
                                <a:moveTo>
                                  <a:pt x="0" y="742950"/>
                                </a:moveTo>
                                <a:lnTo>
                                  <a:pt x="5915025" y="742950"/>
                                </a:lnTo>
                                <a:lnTo>
                                  <a:pt x="5915025" y="0"/>
                                </a:lnTo>
                                <a:lnTo>
                                  <a:pt x="0" y="0"/>
                                </a:lnTo>
                                <a:lnTo>
                                  <a:pt x="0" y="742950"/>
                                </a:lnTo>
                                <a:close/>
                              </a:path>
                            </a:pathLst>
                          </a:custGeom>
                          <a:ln w="12700">
                            <a:solidFill>
                              <a:srgbClr val="4471C4"/>
                            </a:solidFill>
                            <a:prstDash val="solid"/>
                          </a:ln>
                        </wps:spPr>
                        <wps:bodyPr wrap="square" lIns="0" tIns="0" rIns="0" bIns="0" rtlCol="0">
                          <a:noAutofit/>
                        </wps:bodyPr>
                      </wps:wsp>
                      <wps:wsp>
                        <wps:cNvPr id="12" name="Textbox 12"/>
                        <wps:cNvSpPr txBox="1"/>
                        <wps:spPr>
                          <a:xfrm>
                            <a:off x="104902" y="87376"/>
                            <a:ext cx="1050925" cy="140335"/>
                          </a:xfrm>
                          <a:prstGeom prst="rect">
                            <a:avLst/>
                          </a:prstGeom>
                        </wps:spPr>
                        <wps:txbx>
                          <w:txbxContent>
                            <w:p w14:paraId="02103B51" w14:textId="77777777" w:rsidR="000B3F97" w:rsidRDefault="00000000">
                              <w:pPr>
                                <w:spacing w:line="221" w:lineRule="exact"/>
                              </w:pPr>
                              <w:r>
                                <w:rPr>
                                  <w:color w:val="1F3863"/>
                                </w:rPr>
                                <w:t>software</w:t>
                              </w:r>
                              <w:r>
                                <w:rPr>
                                  <w:color w:val="1F3863"/>
                                  <w:spacing w:val="-4"/>
                                </w:rPr>
                                <w:t xml:space="preserve"> </w:t>
                              </w:r>
                              <w:r>
                                <w:rPr>
                                  <w:color w:val="1F3863"/>
                                  <w:spacing w:val="-2"/>
                                </w:rPr>
                                <w:t>engineer</w:t>
                              </w:r>
                            </w:p>
                          </w:txbxContent>
                        </wps:txbx>
                        <wps:bodyPr wrap="square" lIns="0" tIns="0" rIns="0" bIns="0" rtlCol="0">
                          <a:noAutofit/>
                        </wps:bodyPr>
                      </wps:wsp>
                      <wps:wsp>
                        <wps:cNvPr id="13" name="Textbox 13"/>
                        <wps:cNvSpPr txBox="1"/>
                        <wps:spPr>
                          <a:xfrm>
                            <a:off x="1476883" y="87376"/>
                            <a:ext cx="3980815" cy="140335"/>
                          </a:xfrm>
                          <a:prstGeom prst="rect">
                            <a:avLst/>
                          </a:prstGeom>
                        </wps:spPr>
                        <wps:txbx>
                          <w:txbxContent>
                            <w:p w14:paraId="4393F197" w14:textId="77777777" w:rsidR="000B3F97" w:rsidRDefault="00000000">
                              <w:pPr>
                                <w:tabs>
                                  <w:tab w:val="left" w:pos="2880"/>
                                </w:tabs>
                                <w:spacing w:line="221" w:lineRule="exact"/>
                              </w:pPr>
                              <w:r>
                                <w:rPr>
                                  <w:color w:val="1F3863"/>
                                </w:rPr>
                                <w:t>computer</w:t>
                              </w:r>
                              <w:r>
                                <w:rPr>
                                  <w:color w:val="1F3863"/>
                                  <w:spacing w:val="-5"/>
                                </w:rPr>
                                <w:t xml:space="preserve"> </w:t>
                              </w:r>
                              <w:r>
                                <w:rPr>
                                  <w:color w:val="1F3863"/>
                                </w:rPr>
                                <w:t>security</w:t>
                              </w:r>
                              <w:r>
                                <w:rPr>
                                  <w:color w:val="1F3863"/>
                                  <w:spacing w:val="-5"/>
                                </w:rPr>
                                <w:t xml:space="preserve"> </w:t>
                              </w:r>
                              <w:r>
                                <w:rPr>
                                  <w:color w:val="1F3863"/>
                                  <w:spacing w:val="-2"/>
                                </w:rPr>
                                <w:t>specialist</w:t>
                              </w:r>
                              <w:r>
                                <w:rPr>
                                  <w:color w:val="1F3863"/>
                                </w:rPr>
                                <w:tab/>
                                <w:t>blog</w:t>
                              </w:r>
                              <w:r>
                                <w:rPr>
                                  <w:color w:val="1F3863"/>
                                  <w:spacing w:val="-8"/>
                                </w:rPr>
                                <w:t xml:space="preserve"> </w:t>
                              </w:r>
                              <w:r>
                                <w:rPr>
                                  <w:color w:val="1F3863"/>
                                </w:rPr>
                                <w:t>admisitrator</w:t>
                              </w:r>
                              <w:r>
                                <w:rPr>
                                  <w:color w:val="1F3863"/>
                                  <w:spacing w:val="-5"/>
                                </w:rPr>
                                <w:t xml:space="preserve"> </w:t>
                              </w:r>
                              <w:r>
                                <w:rPr>
                                  <w:color w:val="1F3863"/>
                                </w:rPr>
                                <w:t>helpdesk</w:t>
                              </w:r>
                              <w:r>
                                <w:rPr>
                                  <w:color w:val="1F3863"/>
                                  <w:spacing w:val="-6"/>
                                </w:rPr>
                                <w:t xml:space="preserve"> </w:t>
                              </w:r>
                              <w:r>
                                <w:rPr>
                                  <w:color w:val="1F3863"/>
                                  <w:spacing w:val="-2"/>
                                </w:rPr>
                                <w:t>technician</w:t>
                              </w:r>
                            </w:p>
                          </w:txbxContent>
                        </wps:txbx>
                        <wps:bodyPr wrap="square" lIns="0" tIns="0" rIns="0" bIns="0" rtlCol="0">
                          <a:noAutofit/>
                        </wps:bodyPr>
                      </wps:wsp>
                      <wps:wsp>
                        <wps:cNvPr id="14" name="Textbox 14"/>
                        <wps:cNvSpPr txBox="1"/>
                        <wps:spPr>
                          <a:xfrm>
                            <a:off x="104902" y="372363"/>
                            <a:ext cx="2009775" cy="140335"/>
                          </a:xfrm>
                          <a:prstGeom prst="rect">
                            <a:avLst/>
                          </a:prstGeom>
                        </wps:spPr>
                        <wps:txbx>
                          <w:txbxContent>
                            <w:p w14:paraId="52F6E0EE" w14:textId="77777777" w:rsidR="000B3F97" w:rsidRDefault="00000000">
                              <w:pPr>
                                <w:tabs>
                                  <w:tab w:val="left" w:pos="1439"/>
                                </w:tabs>
                                <w:spacing w:line="221" w:lineRule="exact"/>
                              </w:pPr>
                              <w:r>
                                <w:rPr>
                                  <w:color w:val="1F3863"/>
                                </w:rPr>
                                <w:t>DTP</w:t>
                              </w:r>
                              <w:r>
                                <w:rPr>
                                  <w:color w:val="1F3863"/>
                                  <w:spacing w:val="-2"/>
                                </w:rPr>
                                <w:t xml:space="preserve"> operator</w:t>
                              </w:r>
                              <w:r>
                                <w:rPr>
                                  <w:color w:val="1F3863"/>
                                </w:rPr>
                                <w:tab/>
                                <w:t>hardware</w:t>
                              </w:r>
                              <w:r>
                                <w:rPr>
                                  <w:color w:val="1F3863"/>
                                  <w:spacing w:val="-3"/>
                                </w:rPr>
                                <w:t xml:space="preserve"> </w:t>
                              </w:r>
                              <w:r>
                                <w:rPr>
                                  <w:color w:val="1F3863"/>
                                  <w:spacing w:val="-2"/>
                                </w:rPr>
                                <w:t>engineer</w:t>
                              </w:r>
                            </w:p>
                          </w:txbxContent>
                        </wps:txbx>
                        <wps:bodyPr wrap="square" lIns="0" tIns="0" rIns="0" bIns="0" rtlCol="0">
                          <a:noAutofit/>
                        </wps:bodyPr>
                      </wps:wsp>
                      <wps:wsp>
                        <wps:cNvPr id="15" name="Textbox 15"/>
                        <wps:cNvSpPr txBox="1"/>
                        <wps:spPr>
                          <a:xfrm>
                            <a:off x="2391282" y="372363"/>
                            <a:ext cx="1297305" cy="140335"/>
                          </a:xfrm>
                          <a:prstGeom prst="rect">
                            <a:avLst/>
                          </a:prstGeom>
                        </wps:spPr>
                        <wps:txbx>
                          <w:txbxContent>
                            <w:p w14:paraId="368ECF42" w14:textId="77777777" w:rsidR="000B3F97" w:rsidRDefault="00000000">
                              <w:pPr>
                                <w:spacing w:line="221" w:lineRule="exact"/>
                              </w:pPr>
                              <w:r>
                                <w:rPr>
                                  <w:color w:val="1F3863"/>
                                </w:rPr>
                                <w:t>network</w:t>
                              </w:r>
                              <w:r>
                                <w:rPr>
                                  <w:color w:val="1F3863"/>
                                  <w:spacing w:val="-2"/>
                                </w:rPr>
                                <w:t xml:space="preserve"> administrator</w:t>
                              </w:r>
                            </w:p>
                          </w:txbxContent>
                        </wps:txbx>
                        <wps:bodyPr wrap="square" lIns="0" tIns="0" rIns="0" bIns="0" rtlCol="0">
                          <a:noAutofit/>
                        </wps:bodyPr>
                      </wps:wsp>
                      <wps:wsp>
                        <wps:cNvPr id="16" name="Textbox 16"/>
                        <wps:cNvSpPr txBox="1"/>
                        <wps:spPr>
                          <a:xfrm>
                            <a:off x="4220336" y="372363"/>
                            <a:ext cx="657860" cy="140335"/>
                          </a:xfrm>
                          <a:prstGeom prst="rect">
                            <a:avLst/>
                          </a:prstGeom>
                        </wps:spPr>
                        <wps:txbx>
                          <w:txbxContent>
                            <w:p w14:paraId="0684C9B7" w14:textId="77777777" w:rsidR="000B3F97" w:rsidRDefault="00000000">
                              <w:pPr>
                                <w:spacing w:line="221" w:lineRule="exact"/>
                              </w:pPr>
                              <w:r>
                                <w:rPr>
                                  <w:color w:val="1F3863"/>
                                  <w:spacing w:val="-2"/>
                                </w:rPr>
                                <w:t>webmaster</w:t>
                              </w:r>
                            </w:p>
                          </w:txbxContent>
                        </wps:txbx>
                        <wps:bodyPr wrap="square" lIns="0" tIns="0" rIns="0" bIns="0" rtlCol="0">
                          <a:noAutofit/>
                        </wps:bodyPr>
                      </wps:wsp>
                    </wpg:wgp>
                  </a:graphicData>
                </a:graphic>
              </wp:anchor>
            </w:drawing>
          </mc:Choice>
          <mc:Fallback>
            <w:pict>
              <v:group w14:anchorId="338735EA" id="Group 9" o:spid="_x0000_s1027" style="position:absolute;left:0;text-align:left;margin-left:109pt;margin-top:387.1pt;width:466.75pt;height:59.5pt;z-index:251655168;mso-wrap-distance-left:0;mso-wrap-distance-right:0;mso-position-horizontal-relative:page;mso-position-vertical-relative:page" coordsize="59277,7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">
                <v:shape id="Graphic 10" o:spid="_x0000_s1028" style="position:absolute;left:63;top:63;width:59150;height:7430;visibility:visible;mso-wrap-style:square;v-text-anchor:top" coordsize="5915025,742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" path="m5915025,l,,,742950r5915025,l5915025,xe" fillcolor="#deebf7" stroked="f">
                  <v:path arrowok="t"/>
                </v:shape>
                <v:shape id="Graphic 11" o:spid="_x0000_s1029" style="position:absolute;left:63;top:63;width:59150;height:7430;visibility:visible;mso-wrap-style:square;v-text-anchor:top" coordsize="5915025,742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" path="m,742950r5915025,l5915025,,,,,742950xe" filled="f" strokecolor="#4471c4" strokeweight="1pt">
                  <v:path arrowok="t"/>
                </v:shape>
                <v:shape id="Textbox 12" o:spid="_x0000_s1030" type="#_x0000_t202" style="position:absolute;left:1049;top:873;width:10509;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14:paraId="02103B51" w14:textId="77777777" w:rsidR="000B3F97" w:rsidRDefault="00000000">
                        <w:pPr>
                          <w:spacing w:line="221" w:lineRule="exact"/>
                        </w:pPr>
                        <w:r>
                          <w:rPr>
                            <w:color w:val="1F3863"/>
                          </w:rPr>
                          <w:t>software</w:t>
                        </w:r>
                        <w:r>
                          <w:rPr>
                            <w:color w:val="1F3863"/>
                            <w:spacing w:val="-4"/>
                          </w:rPr>
                          <w:t xml:space="preserve"> </w:t>
                        </w:r>
                        <w:r>
                          <w:rPr>
                            <w:color w:val="1F3863"/>
                            <w:spacing w:val="-2"/>
                          </w:rPr>
                          <w:t>engineer</w:t>
                        </w:r>
                      </w:p>
                    </w:txbxContent>
                  </v:textbox>
                </v:shape>
                <v:shape id="Textbox 13" o:spid="_x0000_s1031" type="#_x0000_t202" style="position:absolute;left:14768;top:873;width:39808;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zAwQAAANsAAAAPAAAAZHJzL2Rvd25yZXYueG1sRE9Ni8Iw&#10;EL0v+B/CCN7W1B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OXrPMDBAAAA2wAAAA8AAAAA&#10;AAAAAAAAAAAABwIAAGRycy9kb3ducmV2LnhtbFBLBQYAAAAAAwADALcAAAD1AgAAAAA=&#10;" filled="f" stroked="f">
                  <v:textbox inset="0,0,0,0">
                    <w:txbxContent>
                      <w:p w14:paraId="4393F197" w14:textId="77777777" w:rsidR="000B3F97" w:rsidRDefault="00000000">
                        <w:pPr>
                          <w:tabs>
                            <w:tab w:val="left" w:pos="2880"/>
                          </w:tabs>
                          <w:spacing w:line="221" w:lineRule="exact"/>
                        </w:pPr>
                        <w:r>
                          <w:rPr>
                            <w:color w:val="1F3863"/>
                          </w:rPr>
                          <w:t>computer</w:t>
                        </w:r>
                        <w:r>
                          <w:rPr>
                            <w:color w:val="1F3863"/>
                            <w:spacing w:val="-5"/>
                          </w:rPr>
                          <w:t xml:space="preserve"> </w:t>
                        </w:r>
                        <w:r>
                          <w:rPr>
                            <w:color w:val="1F3863"/>
                          </w:rPr>
                          <w:t>security</w:t>
                        </w:r>
                        <w:r>
                          <w:rPr>
                            <w:color w:val="1F3863"/>
                            <w:spacing w:val="-5"/>
                          </w:rPr>
                          <w:t xml:space="preserve"> </w:t>
                        </w:r>
                        <w:r>
                          <w:rPr>
                            <w:color w:val="1F3863"/>
                            <w:spacing w:val="-2"/>
                          </w:rPr>
                          <w:t>specialist</w:t>
                        </w:r>
                        <w:r>
                          <w:rPr>
                            <w:color w:val="1F3863"/>
                          </w:rPr>
                          <w:tab/>
                          <w:t>blog</w:t>
                        </w:r>
                        <w:r>
                          <w:rPr>
                            <w:color w:val="1F3863"/>
                            <w:spacing w:val="-8"/>
                          </w:rPr>
                          <w:t xml:space="preserve"> </w:t>
                        </w:r>
                        <w:r>
                          <w:rPr>
                            <w:color w:val="1F3863"/>
                          </w:rPr>
                          <w:t>admisitrator</w:t>
                        </w:r>
                        <w:r>
                          <w:rPr>
                            <w:color w:val="1F3863"/>
                            <w:spacing w:val="-5"/>
                          </w:rPr>
                          <w:t xml:space="preserve"> </w:t>
                        </w:r>
                        <w:r>
                          <w:rPr>
                            <w:color w:val="1F3863"/>
                          </w:rPr>
                          <w:t>helpdesk</w:t>
                        </w:r>
                        <w:r>
                          <w:rPr>
                            <w:color w:val="1F3863"/>
                            <w:spacing w:val="-6"/>
                          </w:rPr>
                          <w:t xml:space="preserve"> </w:t>
                        </w:r>
                        <w:r>
                          <w:rPr>
                            <w:color w:val="1F3863"/>
                            <w:spacing w:val="-2"/>
                          </w:rPr>
                          <w:t>technician</w:t>
                        </w:r>
                      </w:p>
                    </w:txbxContent>
                  </v:textbox>
                </v:shape>
                <v:shape id="Textbox 14" o:spid="_x0000_s1032" type="#_x0000_t202" style="position:absolute;left:1049;top:3723;width:20097;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qS0wQAAANsAAAAPAAAAZHJzL2Rvd25yZXYueG1sRE9Ni8Iw&#10;EL0v+B/CCN7W1E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GoCpLTBAAAA2wAAAA8AAAAA&#10;AAAAAAAAAAAABwIAAGRycy9kb3ducmV2LnhtbFBLBQYAAAAAAwADALcAAAD1AgAAAAA=&#10;" filled="f" stroked="f">
                  <v:textbox inset="0,0,0,0">
                    <w:txbxContent>
                      <w:p w14:paraId="52F6E0EE" w14:textId="77777777" w:rsidR="000B3F97" w:rsidRDefault="00000000">
                        <w:pPr>
                          <w:tabs>
                            <w:tab w:val="left" w:pos="1439"/>
                          </w:tabs>
                          <w:spacing w:line="221" w:lineRule="exact"/>
                        </w:pPr>
                        <w:r>
                          <w:rPr>
                            <w:color w:val="1F3863"/>
                          </w:rPr>
                          <w:t>DTP</w:t>
                        </w:r>
                        <w:r>
                          <w:rPr>
                            <w:color w:val="1F3863"/>
                            <w:spacing w:val="-2"/>
                          </w:rPr>
                          <w:t xml:space="preserve"> operator</w:t>
                        </w:r>
                        <w:r>
                          <w:rPr>
                            <w:color w:val="1F3863"/>
                          </w:rPr>
                          <w:tab/>
                          <w:t>hardware</w:t>
                        </w:r>
                        <w:r>
                          <w:rPr>
                            <w:color w:val="1F3863"/>
                            <w:spacing w:val="-3"/>
                          </w:rPr>
                          <w:t xml:space="preserve"> </w:t>
                        </w:r>
                        <w:r>
                          <w:rPr>
                            <w:color w:val="1F3863"/>
                            <w:spacing w:val="-2"/>
                          </w:rPr>
                          <w:t>engineer</w:t>
                        </w:r>
                      </w:p>
                    </w:txbxContent>
                  </v:textbox>
                </v:shape>
                <v:shape id="Textbox 15" o:spid="_x0000_s1033" type="#_x0000_t202" style="position:absolute;left:23912;top:3723;width:12973;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gEvwQAAANsAAAAPAAAAZHJzL2Rvd25yZXYueG1sRE9Ni8Iw&#10;EL0v+B/CCN7W1AVl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AVOAS/BAAAA2wAAAA8AAAAA&#10;AAAAAAAAAAAABwIAAGRycy9kb3ducmV2LnhtbFBLBQYAAAAAAwADALcAAAD1AgAAAAA=&#10;" filled="f" stroked="f">
                  <v:textbox inset="0,0,0,0">
                    <w:txbxContent>
                      <w:p w14:paraId="368ECF42" w14:textId="77777777" w:rsidR="000B3F97" w:rsidRDefault="00000000">
                        <w:pPr>
                          <w:spacing w:line="221" w:lineRule="exact"/>
                        </w:pPr>
                        <w:r>
                          <w:rPr>
                            <w:color w:val="1F3863"/>
                          </w:rPr>
                          <w:t>network</w:t>
                        </w:r>
                        <w:r>
                          <w:rPr>
                            <w:color w:val="1F3863"/>
                            <w:spacing w:val="-2"/>
                          </w:rPr>
                          <w:t xml:space="preserve"> administrator</w:t>
                        </w:r>
                      </w:p>
                    </w:txbxContent>
                  </v:textbox>
                </v:shape>
                <v:shape id="Textbox 16" o:spid="_x0000_s1034" type="#_x0000_t202" style="position:absolute;left:42203;top:3723;width:6578;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" filled="f" stroked="f">
                  <v:textbox inset="0,0,0,0">
                    <w:txbxContent>
                      <w:p w14:paraId="0684C9B7" w14:textId="77777777" w:rsidR="000B3F97" w:rsidRDefault="00000000">
                        <w:pPr>
                          <w:spacing w:line="221" w:lineRule="exact"/>
                        </w:pPr>
                        <w:r>
                          <w:rPr>
                            <w:color w:val="1F3863"/>
                            <w:spacing w:val="-2"/>
                          </w:rPr>
                          <w:t>webmaster</w:t>
                        </w:r>
                      </w:p>
                    </w:txbxContent>
                  </v:textbox>
                </v:shape>
                <w10:wrap anchorx="page" anchory="page"/>
              </v:group>
            </w:pict>
          </mc:Fallback>
        </mc:AlternateContent>
      </w:r>
      <w:r>
        <w:rPr>
          <w:b/>
          <w:sz w:val="22"/>
          <w:szCs w:val="22"/>
          <w:u w:val="single" w:color="1F3863"/>
        </w:rPr>
        <w:t>Exercise</w:t>
      </w:r>
      <w:r>
        <w:rPr>
          <w:b/>
          <w:spacing w:val="-6"/>
          <w:sz w:val="22"/>
          <w:szCs w:val="22"/>
          <w:u w:val="single" w:color="1F3863"/>
        </w:rPr>
        <w:t xml:space="preserve"> </w:t>
      </w:r>
      <w:r>
        <w:rPr>
          <w:b/>
          <w:sz w:val="22"/>
          <w:szCs w:val="22"/>
          <w:u w:val="single" w:color="1F3863"/>
        </w:rPr>
        <w:t>1</w:t>
      </w:r>
      <w:r>
        <w:rPr>
          <w:b/>
          <w:sz w:val="22"/>
          <w:szCs w:val="22"/>
        </w:rPr>
        <w:t>:</w:t>
      </w:r>
      <w:r>
        <w:rPr>
          <w:b/>
          <w:spacing w:val="-1"/>
          <w:sz w:val="22"/>
          <w:szCs w:val="22"/>
        </w:rPr>
        <w:t xml:space="preserve"> </w:t>
      </w:r>
      <w:r>
        <w:rPr>
          <w:sz w:val="22"/>
          <w:szCs w:val="22"/>
        </w:rPr>
        <w:t>With</w:t>
      </w:r>
      <w:r>
        <w:rPr>
          <w:spacing w:val="-3"/>
          <w:sz w:val="22"/>
          <w:szCs w:val="22"/>
        </w:rPr>
        <w:t xml:space="preserve"> </w:t>
      </w:r>
      <w:r>
        <w:rPr>
          <w:sz w:val="22"/>
          <w:szCs w:val="22"/>
        </w:rPr>
        <w:t>your</w:t>
      </w:r>
      <w:r>
        <w:rPr>
          <w:spacing w:val="-5"/>
          <w:sz w:val="22"/>
          <w:szCs w:val="22"/>
        </w:rPr>
        <w:t xml:space="preserve"> </w:t>
      </w:r>
      <w:r>
        <w:rPr>
          <w:sz w:val="22"/>
          <w:szCs w:val="22"/>
        </w:rPr>
        <w:t>group,</w:t>
      </w:r>
      <w:r>
        <w:rPr>
          <w:spacing w:val="-4"/>
          <w:sz w:val="22"/>
          <w:szCs w:val="22"/>
        </w:rPr>
        <w:t xml:space="preserve"> </w:t>
      </w:r>
      <w:r>
        <w:rPr>
          <w:sz w:val="22"/>
          <w:szCs w:val="22"/>
        </w:rPr>
        <w:t>list</w:t>
      </w:r>
      <w:r>
        <w:rPr>
          <w:spacing w:val="-1"/>
          <w:sz w:val="22"/>
          <w:szCs w:val="22"/>
        </w:rPr>
        <w:t xml:space="preserve"> </w:t>
      </w:r>
      <w:r>
        <w:rPr>
          <w:sz w:val="22"/>
          <w:szCs w:val="22"/>
        </w:rPr>
        <w:t>IT</w:t>
      </w:r>
      <w:r>
        <w:rPr>
          <w:spacing w:val="-2"/>
          <w:sz w:val="22"/>
          <w:szCs w:val="22"/>
        </w:rPr>
        <w:t xml:space="preserve"> </w:t>
      </w:r>
      <w:r>
        <w:rPr>
          <w:sz w:val="22"/>
          <w:szCs w:val="22"/>
        </w:rPr>
        <w:t>jobs</w:t>
      </w:r>
      <w:r>
        <w:rPr>
          <w:spacing w:val="-2"/>
          <w:sz w:val="22"/>
          <w:szCs w:val="22"/>
        </w:rPr>
        <w:t xml:space="preserve"> </w:t>
      </w:r>
      <w:r>
        <w:rPr>
          <w:sz w:val="22"/>
          <w:szCs w:val="22"/>
        </w:rPr>
        <w:t>you</w:t>
      </w:r>
      <w:r>
        <w:rPr>
          <w:spacing w:val="-3"/>
          <w:sz w:val="22"/>
          <w:szCs w:val="22"/>
        </w:rPr>
        <w:t xml:space="preserve"> </w:t>
      </w:r>
      <w:r>
        <w:rPr>
          <w:sz w:val="22"/>
          <w:szCs w:val="22"/>
        </w:rPr>
        <w:t>know.</w:t>
      </w:r>
      <w:r>
        <w:rPr>
          <w:spacing w:val="-4"/>
          <w:sz w:val="22"/>
          <w:szCs w:val="22"/>
        </w:rPr>
        <w:t xml:space="preserve"> </w:t>
      </w:r>
      <w:r>
        <w:rPr>
          <w:sz w:val="22"/>
          <w:szCs w:val="22"/>
        </w:rPr>
        <w:t>What</w:t>
      </w:r>
      <w:r>
        <w:rPr>
          <w:spacing w:val="-3"/>
          <w:sz w:val="22"/>
          <w:szCs w:val="22"/>
        </w:rPr>
        <w:t xml:space="preserve"> </w:t>
      </w:r>
      <w:r>
        <w:rPr>
          <w:sz w:val="22"/>
          <w:szCs w:val="22"/>
        </w:rPr>
        <w:t>do</w:t>
      </w:r>
      <w:r>
        <w:rPr>
          <w:spacing w:val="-3"/>
          <w:sz w:val="22"/>
          <w:szCs w:val="22"/>
        </w:rPr>
        <w:t xml:space="preserve"> </w:t>
      </w:r>
      <w:r>
        <w:rPr>
          <w:sz w:val="22"/>
          <w:szCs w:val="22"/>
        </w:rPr>
        <w:t>people</w:t>
      </w:r>
      <w:r>
        <w:rPr>
          <w:spacing w:val="-2"/>
          <w:sz w:val="22"/>
          <w:szCs w:val="22"/>
        </w:rPr>
        <w:t xml:space="preserve"> </w:t>
      </w:r>
      <w:r>
        <w:rPr>
          <w:sz w:val="22"/>
          <w:szCs w:val="22"/>
        </w:rPr>
        <w:t>in</w:t>
      </w:r>
      <w:r>
        <w:rPr>
          <w:spacing w:val="-3"/>
          <w:sz w:val="22"/>
          <w:szCs w:val="22"/>
        </w:rPr>
        <w:t xml:space="preserve"> </w:t>
      </w:r>
      <w:r>
        <w:rPr>
          <w:sz w:val="22"/>
          <w:szCs w:val="22"/>
        </w:rPr>
        <w:t>these</w:t>
      </w:r>
      <w:r>
        <w:rPr>
          <w:spacing w:val="-1"/>
          <w:sz w:val="22"/>
          <w:szCs w:val="22"/>
        </w:rPr>
        <w:t xml:space="preserve"> </w:t>
      </w:r>
      <w:r>
        <w:rPr>
          <w:sz w:val="22"/>
          <w:szCs w:val="22"/>
        </w:rPr>
        <w:t>jobs</w:t>
      </w:r>
      <w:r>
        <w:rPr>
          <w:spacing w:val="-2"/>
          <w:sz w:val="22"/>
          <w:szCs w:val="22"/>
        </w:rPr>
        <w:t xml:space="preserve"> </w:t>
      </w:r>
      <w:r>
        <w:rPr>
          <w:spacing w:val="-5"/>
          <w:sz w:val="22"/>
          <w:szCs w:val="22"/>
        </w:rPr>
        <w:t>do?</w:t>
      </w:r>
    </w:p>
    <w:p w14:paraId="123B7829" w14:textId="77777777" w:rsidR="000B3F97" w:rsidRDefault="000B3F97">
      <w:pPr>
        <w:pStyle w:val="BodyText"/>
        <w:spacing w:before="63" w:after="1"/>
        <w:rPr>
          <w:sz w:val="22"/>
          <w:szCs w:val="22"/>
        </w:rPr>
      </w:pPr>
    </w:p>
    <w:tbl>
      <w:tblPr>
        <w:tblW w:w="0" w:type="auto"/>
        <w:tblInd w:w="456" w:type="dxa"/>
        <w:tblBorders>
          <w:top w:val="single" w:sz="4" w:space="0" w:color="4471C4"/>
          <w:left w:val="single" w:sz="4" w:space="0" w:color="4471C4"/>
          <w:bottom w:val="single" w:sz="4" w:space="0" w:color="4471C4"/>
          <w:right w:val="single" w:sz="4" w:space="0" w:color="4471C4"/>
          <w:insideH w:val="single" w:sz="4" w:space="0" w:color="4471C4"/>
          <w:insideV w:val="single" w:sz="4" w:space="0" w:color="4471C4"/>
        </w:tblBorders>
        <w:tblLayout w:type="fixed"/>
        <w:tblCellMar>
          <w:left w:w="0" w:type="dxa"/>
          <w:right w:w="0" w:type="dxa"/>
        </w:tblCellMar>
        <w:tblLook w:val="04A0" w:firstRow="1" w:lastRow="0" w:firstColumn="1" w:lastColumn="0" w:noHBand="0" w:noVBand="1"/>
      </w:tblPr>
      <w:tblGrid>
        <w:gridCol w:w="4165"/>
        <w:gridCol w:w="4168"/>
      </w:tblGrid>
      <w:tr w:rsidR="000B3F97" w14:paraId="4AB1EB94" w14:textId="77777777">
        <w:trPr>
          <w:trHeight w:val="561"/>
        </w:trPr>
        <w:tc>
          <w:tcPr>
            <w:tcW w:w="4165" w:type="dxa"/>
            <w:shd w:val="clear" w:color="auto" w:fill="D9E1F3"/>
          </w:tcPr>
          <w:p w14:paraId="0E7D7EAF" w14:textId="77777777" w:rsidR="000B3F97" w:rsidRDefault="00000000">
            <w:pPr>
              <w:pStyle w:val="TableParagraph"/>
              <w:spacing w:line="268" w:lineRule="exact"/>
              <w:ind w:right="1463"/>
              <w:jc w:val="right"/>
              <w:rPr>
                <w:b/>
              </w:rPr>
            </w:pPr>
            <w:r>
              <w:rPr>
                <w:b/>
              </w:rPr>
              <w:t>List</w:t>
            </w:r>
            <w:r>
              <w:rPr>
                <w:b/>
                <w:spacing w:val="-5"/>
              </w:rPr>
              <w:t xml:space="preserve"> </w:t>
            </w:r>
            <w:r>
              <w:rPr>
                <w:b/>
              </w:rPr>
              <w:t>of</w:t>
            </w:r>
            <w:r>
              <w:rPr>
                <w:b/>
                <w:spacing w:val="-1"/>
              </w:rPr>
              <w:t xml:space="preserve"> </w:t>
            </w:r>
            <w:r>
              <w:rPr>
                <w:b/>
              </w:rPr>
              <w:t xml:space="preserve">IT </w:t>
            </w:r>
            <w:r>
              <w:rPr>
                <w:b/>
                <w:spacing w:val="-4"/>
              </w:rPr>
              <w:t>Jobs</w:t>
            </w:r>
          </w:p>
        </w:tc>
        <w:tc>
          <w:tcPr>
            <w:tcW w:w="4168" w:type="dxa"/>
            <w:shd w:val="clear" w:color="auto" w:fill="D9E1F3"/>
          </w:tcPr>
          <w:p w14:paraId="7F71C57B" w14:textId="77777777" w:rsidR="000B3F97" w:rsidRDefault="00000000">
            <w:pPr>
              <w:pStyle w:val="TableParagraph"/>
              <w:spacing w:line="268" w:lineRule="exact"/>
              <w:ind w:left="6"/>
              <w:jc w:val="center"/>
              <w:rPr>
                <w:b/>
              </w:rPr>
            </w:pPr>
            <w:r>
              <w:rPr>
                <w:b/>
                <w:spacing w:val="-2"/>
              </w:rPr>
              <w:t>Responsibility</w:t>
            </w:r>
          </w:p>
        </w:tc>
      </w:tr>
      <w:tr w:rsidR="000B3F97" w14:paraId="69E0AC15" w14:textId="77777777">
        <w:trPr>
          <w:trHeight w:val="966"/>
        </w:trPr>
        <w:tc>
          <w:tcPr>
            <w:tcW w:w="4165" w:type="dxa"/>
            <w:shd w:val="clear" w:color="auto" w:fill="D9E1F3"/>
          </w:tcPr>
          <w:p w14:paraId="26A77C30" w14:textId="77777777" w:rsidR="000B3F97" w:rsidRDefault="00000000">
            <w:pPr>
              <w:pStyle w:val="TableParagraph"/>
              <w:spacing w:before="1"/>
              <w:ind w:right="1491"/>
              <w:jc w:val="right"/>
            </w:pPr>
            <w:r>
              <w:t>Web</w:t>
            </w:r>
            <w:r>
              <w:rPr>
                <w:spacing w:val="-5"/>
              </w:rPr>
              <w:t xml:space="preserve"> </w:t>
            </w:r>
            <w:r>
              <w:t>designers/web</w:t>
            </w:r>
            <w:r>
              <w:rPr>
                <w:spacing w:val="-6"/>
              </w:rPr>
              <w:t xml:space="preserve"> </w:t>
            </w:r>
            <w:r>
              <w:rPr>
                <w:spacing w:val="-2"/>
              </w:rPr>
              <w:t>masters</w:t>
            </w:r>
          </w:p>
        </w:tc>
        <w:tc>
          <w:tcPr>
            <w:tcW w:w="4168" w:type="dxa"/>
            <w:shd w:val="clear" w:color="auto" w:fill="D9E1F3"/>
          </w:tcPr>
          <w:p w14:paraId="0253F4BD" w14:textId="77777777" w:rsidR="000B3F97" w:rsidRDefault="00000000">
            <w:pPr>
              <w:pStyle w:val="TableParagraph"/>
              <w:spacing w:before="1" w:line="357" w:lineRule="auto"/>
              <w:ind w:left="107"/>
            </w:pPr>
            <w:r>
              <w:t>Create</w:t>
            </w:r>
            <w:r>
              <w:rPr>
                <w:spacing w:val="40"/>
              </w:rPr>
              <w:t xml:space="preserve"> </w:t>
            </w:r>
            <w:r>
              <w:t>and</w:t>
            </w:r>
            <w:r>
              <w:rPr>
                <w:spacing w:val="40"/>
              </w:rPr>
              <w:t xml:space="preserve"> </w:t>
            </w:r>
            <w:r>
              <w:t>maintain</w:t>
            </w:r>
            <w:r>
              <w:rPr>
                <w:spacing w:val="40"/>
              </w:rPr>
              <w:t xml:space="preserve"> </w:t>
            </w:r>
            <w:r>
              <w:t>web</w:t>
            </w:r>
            <w:r>
              <w:rPr>
                <w:spacing w:val="40"/>
              </w:rPr>
              <w:t xml:space="preserve"> </w:t>
            </w:r>
            <w:r>
              <w:t>pages</w:t>
            </w:r>
            <w:r>
              <w:rPr>
                <w:spacing w:val="40"/>
              </w:rPr>
              <w:t xml:space="preserve"> </w:t>
            </w:r>
            <w:r>
              <w:t>and</w:t>
            </w:r>
            <w:r>
              <w:rPr>
                <w:spacing w:val="40"/>
              </w:rPr>
              <w:t xml:space="preserve"> </w:t>
            </w:r>
            <w:r>
              <w:t>web applications for websites</w:t>
            </w:r>
          </w:p>
        </w:tc>
      </w:tr>
      <w:tr w:rsidR="000B3F97" w14:paraId="24878401" w14:textId="77777777">
        <w:trPr>
          <w:trHeight w:val="563"/>
        </w:trPr>
        <w:tc>
          <w:tcPr>
            <w:tcW w:w="4165" w:type="dxa"/>
            <w:shd w:val="clear" w:color="auto" w:fill="D9E1F3"/>
          </w:tcPr>
          <w:p w14:paraId="6B368F06" w14:textId="77777777" w:rsidR="000B3F97" w:rsidRDefault="00000000">
            <w:pPr>
              <w:pStyle w:val="TableParagraph"/>
            </w:pPr>
            <w:r>
              <w:t>Game designer</w:t>
            </w:r>
          </w:p>
        </w:tc>
        <w:tc>
          <w:tcPr>
            <w:tcW w:w="4168" w:type="dxa"/>
            <w:shd w:val="clear" w:color="auto" w:fill="D9E1F3"/>
          </w:tcPr>
          <w:p w14:paraId="2719D184" w14:textId="77777777" w:rsidR="000B3F97" w:rsidRDefault="00000000">
            <w:pPr>
              <w:pStyle w:val="TableParagraph"/>
            </w:pPr>
            <w:r>
              <w:t>Design the core of the games</w:t>
            </w:r>
          </w:p>
        </w:tc>
      </w:tr>
      <w:tr w:rsidR="000B3F97" w14:paraId="4EC58071" w14:textId="77777777">
        <w:trPr>
          <w:trHeight w:val="561"/>
        </w:trPr>
        <w:tc>
          <w:tcPr>
            <w:tcW w:w="4165" w:type="dxa"/>
            <w:shd w:val="clear" w:color="auto" w:fill="D9E1F3"/>
          </w:tcPr>
          <w:p w14:paraId="7DDFE60A" w14:textId="77777777" w:rsidR="000B3F97" w:rsidRDefault="00000000">
            <w:pPr>
              <w:pStyle w:val="TableParagraph"/>
            </w:pPr>
            <w:r>
              <w:t>Game network programmer</w:t>
            </w:r>
          </w:p>
        </w:tc>
        <w:tc>
          <w:tcPr>
            <w:tcW w:w="4168" w:type="dxa"/>
            <w:shd w:val="clear" w:color="auto" w:fill="D9E1F3"/>
          </w:tcPr>
          <w:p w14:paraId="1188F902" w14:textId="77777777" w:rsidR="000B3F97" w:rsidRDefault="00000000">
            <w:pPr>
              <w:pStyle w:val="TableParagraph"/>
            </w:pPr>
            <w:r>
              <w:t>Create and maintain game networks for online multiplayer</w:t>
            </w:r>
          </w:p>
        </w:tc>
      </w:tr>
      <w:tr w:rsidR="000B3F97" w14:paraId="1C2C2409" w14:textId="77777777">
        <w:trPr>
          <w:trHeight w:val="564"/>
        </w:trPr>
        <w:tc>
          <w:tcPr>
            <w:tcW w:w="4165" w:type="dxa"/>
            <w:shd w:val="clear" w:color="auto" w:fill="D9E1F3"/>
          </w:tcPr>
          <w:p w14:paraId="09DD4A2B" w14:textId="77777777" w:rsidR="000B3F97" w:rsidRDefault="00000000">
            <w:pPr>
              <w:pStyle w:val="TableParagraph"/>
            </w:pPr>
            <w:r>
              <w:t>Multi platform mobile developer</w:t>
            </w:r>
          </w:p>
        </w:tc>
        <w:tc>
          <w:tcPr>
            <w:tcW w:w="4168" w:type="dxa"/>
            <w:shd w:val="clear" w:color="auto" w:fill="D9E1F3"/>
          </w:tcPr>
          <w:p w14:paraId="0973024E" w14:textId="77777777" w:rsidR="000B3F97" w:rsidRDefault="00000000">
            <w:pPr>
              <w:pStyle w:val="TableParagraph"/>
            </w:pPr>
            <w:r>
              <w:t>Create mobile apps on multiple platform</w:t>
            </w:r>
          </w:p>
        </w:tc>
      </w:tr>
      <w:tr w:rsidR="000B3F97" w14:paraId="287D2924" w14:textId="77777777">
        <w:trPr>
          <w:trHeight w:val="563"/>
        </w:trPr>
        <w:tc>
          <w:tcPr>
            <w:tcW w:w="4165" w:type="dxa"/>
            <w:shd w:val="clear" w:color="auto" w:fill="D9E1F3"/>
          </w:tcPr>
          <w:p w14:paraId="646F1B80" w14:textId="77777777" w:rsidR="000B3F97" w:rsidRDefault="00000000">
            <w:pPr>
              <w:spacing w:line="221" w:lineRule="exact"/>
            </w:pPr>
            <w:r>
              <w:t>software</w:t>
            </w:r>
            <w:r>
              <w:rPr>
                <w:spacing w:val="-4"/>
              </w:rPr>
              <w:t xml:space="preserve"> </w:t>
            </w:r>
            <w:r>
              <w:rPr>
                <w:spacing w:val="-2"/>
              </w:rPr>
              <w:t>engineer</w:t>
            </w:r>
          </w:p>
          <w:p w14:paraId="157EDA1D" w14:textId="77777777" w:rsidR="000B3F97" w:rsidRDefault="000B3F97">
            <w:pPr>
              <w:pStyle w:val="TableParagraph"/>
            </w:pPr>
          </w:p>
        </w:tc>
        <w:tc>
          <w:tcPr>
            <w:tcW w:w="4168" w:type="dxa"/>
            <w:shd w:val="clear" w:color="auto" w:fill="D9E1F3"/>
          </w:tcPr>
          <w:p w14:paraId="3E82517E" w14:textId="77777777" w:rsidR="000B3F97" w:rsidRDefault="00000000">
            <w:pPr>
              <w:pStyle w:val="TableParagraph"/>
            </w:pPr>
            <w:r>
              <w:rPr>
                <w:rFonts w:eastAsia="Arial"/>
              </w:rPr>
              <w:t>designs, develops and maintains computer software at a company</w:t>
            </w:r>
          </w:p>
        </w:tc>
      </w:tr>
      <w:tr w:rsidR="000B3F97" w14:paraId="525F8575" w14:textId="77777777">
        <w:trPr>
          <w:trHeight w:val="563"/>
        </w:trPr>
        <w:tc>
          <w:tcPr>
            <w:tcW w:w="4165" w:type="dxa"/>
            <w:shd w:val="clear" w:color="auto" w:fill="D9E1F3"/>
          </w:tcPr>
          <w:p w14:paraId="649FFFCD" w14:textId="77777777" w:rsidR="000B3F97" w:rsidRDefault="00000000">
            <w:pPr>
              <w:tabs>
                <w:tab w:val="left" w:pos="1439"/>
              </w:tabs>
              <w:spacing w:line="221" w:lineRule="exact"/>
            </w:pPr>
            <w:r>
              <w:t>DTP</w:t>
            </w:r>
            <w:r>
              <w:rPr>
                <w:spacing w:val="-2"/>
              </w:rPr>
              <w:t xml:space="preserve"> operator</w:t>
            </w:r>
          </w:p>
          <w:p w14:paraId="69253E60" w14:textId="77777777" w:rsidR="000B3F97" w:rsidRDefault="000B3F97">
            <w:pPr>
              <w:pStyle w:val="TableParagraph"/>
            </w:pPr>
          </w:p>
        </w:tc>
        <w:tc>
          <w:tcPr>
            <w:tcW w:w="4168" w:type="dxa"/>
            <w:shd w:val="clear" w:color="auto" w:fill="D9E1F3"/>
          </w:tcPr>
          <w:p w14:paraId="54D6E016" w14:textId="77777777" w:rsidR="000B3F97" w:rsidRDefault="00000000">
            <w:pPr>
              <w:pStyle w:val="TableParagraph"/>
            </w:pPr>
            <w:r>
              <w:rPr>
                <w:rFonts w:eastAsia="Arial"/>
              </w:rPr>
              <w:t>Create and produce a variety of high quality communication materials that incorporate text and graphic images</w:t>
            </w:r>
          </w:p>
        </w:tc>
      </w:tr>
    </w:tbl>
    <w:p w14:paraId="358FAEB3" w14:textId="77777777" w:rsidR="000B3F97" w:rsidRDefault="000B3F97">
      <w:pPr>
        <w:pStyle w:val="BodyText"/>
        <w:rPr>
          <w:sz w:val="22"/>
          <w:szCs w:val="22"/>
        </w:rPr>
      </w:pPr>
    </w:p>
    <w:p w14:paraId="642DD0A8" w14:textId="77777777" w:rsidR="000B3F97" w:rsidRDefault="000B3F97">
      <w:pPr>
        <w:pStyle w:val="BodyText"/>
        <w:spacing w:before="13"/>
        <w:rPr>
          <w:sz w:val="22"/>
          <w:szCs w:val="22"/>
        </w:rPr>
      </w:pPr>
    </w:p>
    <w:p w14:paraId="4CAAAFBF" w14:textId="77777777" w:rsidR="000B3F97" w:rsidRDefault="00000000">
      <w:pPr>
        <w:pStyle w:val="BodyText"/>
        <w:spacing w:before="1"/>
        <w:ind w:left="446"/>
        <w:rPr>
          <w:sz w:val="22"/>
          <w:szCs w:val="22"/>
        </w:rPr>
      </w:pPr>
      <w:r>
        <w:rPr>
          <w:b/>
          <w:sz w:val="22"/>
          <w:szCs w:val="22"/>
          <w:u w:val="single" w:color="1F3863"/>
        </w:rPr>
        <w:t>Exercise</w:t>
      </w:r>
      <w:r>
        <w:rPr>
          <w:b/>
          <w:spacing w:val="-5"/>
          <w:sz w:val="22"/>
          <w:szCs w:val="22"/>
          <w:u w:val="single" w:color="1F3863"/>
        </w:rPr>
        <w:t xml:space="preserve"> </w:t>
      </w:r>
      <w:r>
        <w:rPr>
          <w:b/>
          <w:sz w:val="22"/>
          <w:szCs w:val="22"/>
          <w:u w:val="single" w:color="1F3863"/>
        </w:rPr>
        <w:t>2</w:t>
      </w:r>
      <w:r>
        <w:rPr>
          <w:b/>
          <w:sz w:val="22"/>
          <w:szCs w:val="22"/>
        </w:rPr>
        <w:t>:</w:t>
      </w:r>
      <w:r>
        <w:rPr>
          <w:b/>
          <w:spacing w:val="-2"/>
          <w:sz w:val="22"/>
          <w:szCs w:val="22"/>
        </w:rPr>
        <w:t xml:space="preserve"> </w:t>
      </w:r>
      <w:r>
        <w:rPr>
          <w:sz w:val="22"/>
          <w:szCs w:val="22"/>
        </w:rPr>
        <w:t>Complete</w:t>
      </w:r>
      <w:r>
        <w:rPr>
          <w:spacing w:val="-3"/>
          <w:sz w:val="22"/>
          <w:szCs w:val="22"/>
        </w:rPr>
        <w:t xml:space="preserve"> </w:t>
      </w:r>
      <w:r>
        <w:rPr>
          <w:sz w:val="22"/>
          <w:szCs w:val="22"/>
        </w:rPr>
        <w:t>these</w:t>
      </w:r>
      <w:r>
        <w:rPr>
          <w:spacing w:val="-2"/>
          <w:sz w:val="22"/>
          <w:szCs w:val="22"/>
        </w:rPr>
        <w:t xml:space="preserve"> </w:t>
      </w:r>
      <w:r>
        <w:rPr>
          <w:sz w:val="22"/>
          <w:szCs w:val="22"/>
        </w:rPr>
        <w:t>definitions</w:t>
      </w:r>
      <w:r>
        <w:rPr>
          <w:spacing w:val="-3"/>
          <w:sz w:val="22"/>
          <w:szCs w:val="22"/>
        </w:rPr>
        <w:t xml:space="preserve"> </w:t>
      </w:r>
      <w:r>
        <w:rPr>
          <w:sz w:val="22"/>
          <w:szCs w:val="22"/>
        </w:rPr>
        <w:t>with</w:t>
      </w:r>
      <w:r>
        <w:rPr>
          <w:spacing w:val="-3"/>
          <w:sz w:val="22"/>
          <w:szCs w:val="22"/>
        </w:rPr>
        <w:t xml:space="preserve"> </w:t>
      </w:r>
      <w:r>
        <w:rPr>
          <w:sz w:val="22"/>
          <w:szCs w:val="22"/>
        </w:rPr>
        <w:t>jobs</w:t>
      </w:r>
      <w:r>
        <w:rPr>
          <w:spacing w:val="-5"/>
          <w:sz w:val="22"/>
          <w:szCs w:val="22"/>
        </w:rPr>
        <w:t xml:space="preserve"> </w:t>
      </w:r>
      <w:r>
        <w:rPr>
          <w:sz w:val="22"/>
          <w:szCs w:val="22"/>
        </w:rPr>
        <w:t>from</w:t>
      </w:r>
      <w:r>
        <w:rPr>
          <w:spacing w:val="-3"/>
          <w:sz w:val="22"/>
          <w:szCs w:val="22"/>
        </w:rPr>
        <w:t xml:space="preserve"> </w:t>
      </w:r>
      <w:r>
        <w:rPr>
          <w:sz w:val="22"/>
          <w:szCs w:val="22"/>
        </w:rPr>
        <w:t>the</w:t>
      </w:r>
      <w:r>
        <w:rPr>
          <w:spacing w:val="-3"/>
          <w:sz w:val="22"/>
          <w:szCs w:val="22"/>
        </w:rPr>
        <w:t xml:space="preserve"> </w:t>
      </w:r>
      <w:r>
        <w:rPr>
          <w:spacing w:val="-4"/>
          <w:sz w:val="22"/>
          <w:szCs w:val="22"/>
        </w:rPr>
        <w:t>box.</w:t>
      </w:r>
    </w:p>
    <w:p w14:paraId="4B250FBF" w14:textId="77777777" w:rsidR="000B3F97" w:rsidRDefault="000B3F97">
      <w:pPr>
        <w:pStyle w:val="BodyText"/>
        <w:rPr>
          <w:sz w:val="22"/>
          <w:szCs w:val="22"/>
        </w:rPr>
      </w:pPr>
    </w:p>
    <w:p w14:paraId="67D9F8A9" w14:textId="77777777" w:rsidR="000B3F97" w:rsidRDefault="000B3F97">
      <w:pPr>
        <w:pStyle w:val="BodyText"/>
        <w:rPr>
          <w:sz w:val="22"/>
          <w:szCs w:val="22"/>
        </w:rPr>
      </w:pPr>
    </w:p>
    <w:p w14:paraId="30256946" w14:textId="77777777" w:rsidR="000B3F97" w:rsidRDefault="000B3F97">
      <w:pPr>
        <w:pStyle w:val="BodyText"/>
        <w:rPr>
          <w:sz w:val="22"/>
          <w:szCs w:val="22"/>
        </w:rPr>
      </w:pPr>
    </w:p>
    <w:p w14:paraId="26448244" w14:textId="77777777" w:rsidR="000B3F97" w:rsidRDefault="000B3F97">
      <w:pPr>
        <w:pStyle w:val="BodyText"/>
        <w:rPr>
          <w:sz w:val="22"/>
          <w:szCs w:val="22"/>
        </w:rPr>
      </w:pPr>
    </w:p>
    <w:p w14:paraId="2D462A65" w14:textId="77777777" w:rsidR="000B3F97" w:rsidRDefault="000B3F97">
      <w:pPr>
        <w:pStyle w:val="BodyText"/>
        <w:rPr>
          <w:sz w:val="22"/>
          <w:szCs w:val="22"/>
        </w:rPr>
      </w:pPr>
    </w:p>
    <w:p w14:paraId="77D5274D" w14:textId="77777777" w:rsidR="000B3F97" w:rsidRDefault="000B3F97">
      <w:pPr>
        <w:pStyle w:val="BodyText"/>
        <w:rPr>
          <w:sz w:val="22"/>
          <w:szCs w:val="22"/>
        </w:rPr>
      </w:pPr>
    </w:p>
    <w:p w14:paraId="4751A12B" w14:textId="77777777" w:rsidR="000B3F97" w:rsidRDefault="000B3F97">
      <w:pPr>
        <w:pStyle w:val="BodyText"/>
        <w:spacing w:before="54"/>
        <w:rPr>
          <w:sz w:val="22"/>
          <w:szCs w:val="22"/>
        </w:rPr>
      </w:pPr>
    </w:p>
    <w:p w14:paraId="21A0D38D" w14:textId="77777777" w:rsidR="000B3F97" w:rsidRDefault="00000000">
      <w:pPr>
        <w:pStyle w:val="ListParagraph"/>
        <w:numPr>
          <w:ilvl w:val="0"/>
          <w:numId w:val="2"/>
        </w:numPr>
        <w:tabs>
          <w:tab w:val="left" w:pos="873"/>
          <w:tab w:val="left" w:pos="2074"/>
        </w:tabs>
        <w:ind w:left="873" w:hanging="427"/>
      </w:pPr>
      <w:r>
        <w:t>A Hardware engineer designs</w:t>
      </w:r>
      <w:r>
        <w:rPr>
          <w:spacing w:val="-6"/>
        </w:rPr>
        <w:t xml:space="preserve"> </w:t>
      </w:r>
      <w:r>
        <w:t>and</w:t>
      </w:r>
      <w:r>
        <w:rPr>
          <w:spacing w:val="-4"/>
        </w:rPr>
        <w:t xml:space="preserve"> </w:t>
      </w:r>
      <w:r>
        <w:t>develops</w:t>
      </w:r>
      <w:r>
        <w:rPr>
          <w:spacing w:val="-4"/>
        </w:rPr>
        <w:t xml:space="preserve"> </w:t>
      </w:r>
      <w:r>
        <w:t>IT</w:t>
      </w:r>
      <w:r>
        <w:rPr>
          <w:spacing w:val="-5"/>
        </w:rPr>
        <w:t xml:space="preserve"> </w:t>
      </w:r>
      <w:r>
        <w:rPr>
          <w:spacing w:val="-2"/>
        </w:rPr>
        <w:t>devices.</w:t>
      </w:r>
    </w:p>
    <w:p w14:paraId="31E09566" w14:textId="77777777" w:rsidR="000B3F97" w:rsidRDefault="000B3F97">
      <w:pPr>
        <w:pStyle w:val="BodyText"/>
        <w:spacing w:before="14"/>
        <w:rPr>
          <w:sz w:val="22"/>
          <w:szCs w:val="22"/>
        </w:rPr>
      </w:pPr>
    </w:p>
    <w:p w14:paraId="0FD04758" w14:textId="77777777" w:rsidR="000B3F97" w:rsidRDefault="00000000">
      <w:pPr>
        <w:pStyle w:val="ListParagraph"/>
        <w:numPr>
          <w:ilvl w:val="0"/>
          <w:numId w:val="2"/>
        </w:numPr>
        <w:tabs>
          <w:tab w:val="left" w:pos="873"/>
          <w:tab w:val="left" w:pos="2074"/>
        </w:tabs>
        <w:ind w:left="873" w:hanging="427"/>
      </w:pPr>
      <w:r>
        <w:t>A Software engineer writes</w:t>
      </w:r>
      <w:r>
        <w:rPr>
          <w:spacing w:val="-5"/>
        </w:rPr>
        <w:t xml:space="preserve"> </w:t>
      </w:r>
      <w:r>
        <w:t>computer</w:t>
      </w:r>
      <w:r>
        <w:rPr>
          <w:spacing w:val="-4"/>
        </w:rPr>
        <w:t xml:space="preserve"> </w:t>
      </w:r>
      <w:r>
        <w:rPr>
          <w:spacing w:val="-2"/>
        </w:rPr>
        <w:t>programs.</w:t>
      </w:r>
    </w:p>
    <w:p w14:paraId="444DB3EA" w14:textId="77777777" w:rsidR="000B3F97" w:rsidRDefault="000B3F97">
      <w:pPr>
        <w:pStyle w:val="BodyText"/>
        <w:spacing w:before="14"/>
        <w:rPr>
          <w:sz w:val="22"/>
          <w:szCs w:val="22"/>
        </w:rPr>
      </w:pPr>
    </w:p>
    <w:p w14:paraId="73FBF3A4" w14:textId="77777777" w:rsidR="000B3F97" w:rsidRDefault="00000000">
      <w:pPr>
        <w:pStyle w:val="ListParagraph"/>
        <w:numPr>
          <w:ilvl w:val="0"/>
          <w:numId w:val="2"/>
        </w:numPr>
        <w:tabs>
          <w:tab w:val="left" w:pos="873"/>
          <w:tab w:val="left" w:pos="2074"/>
        </w:tabs>
        <w:ind w:left="873" w:hanging="427"/>
      </w:pPr>
      <w:r>
        <w:t>A Blog administrator edits</w:t>
      </w:r>
      <w:r>
        <w:rPr>
          <w:spacing w:val="-5"/>
        </w:rPr>
        <w:t xml:space="preserve"> </w:t>
      </w:r>
      <w:r>
        <w:t>and</w:t>
      </w:r>
      <w:r>
        <w:rPr>
          <w:spacing w:val="-3"/>
        </w:rPr>
        <w:t xml:space="preserve"> </w:t>
      </w:r>
      <w:r>
        <w:t>deletes</w:t>
      </w:r>
      <w:r>
        <w:rPr>
          <w:spacing w:val="-4"/>
        </w:rPr>
        <w:t xml:space="preserve"> </w:t>
      </w:r>
      <w:r>
        <w:t>posts</w:t>
      </w:r>
      <w:r>
        <w:rPr>
          <w:spacing w:val="-4"/>
        </w:rPr>
        <w:t xml:space="preserve"> </w:t>
      </w:r>
      <w:r>
        <w:t>made</w:t>
      </w:r>
      <w:r>
        <w:rPr>
          <w:spacing w:val="-1"/>
        </w:rPr>
        <w:t xml:space="preserve"> </w:t>
      </w:r>
      <w:r>
        <w:t>by</w:t>
      </w:r>
      <w:r>
        <w:rPr>
          <w:spacing w:val="-5"/>
        </w:rPr>
        <w:t xml:space="preserve"> </w:t>
      </w:r>
      <w:r>
        <w:t>contributors</w:t>
      </w:r>
      <w:r>
        <w:rPr>
          <w:spacing w:val="-4"/>
        </w:rPr>
        <w:t xml:space="preserve"> </w:t>
      </w:r>
      <w:r>
        <w:t>to</w:t>
      </w:r>
      <w:r>
        <w:rPr>
          <w:spacing w:val="-1"/>
        </w:rPr>
        <w:t xml:space="preserve"> </w:t>
      </w:r>
      <w:r>
        <w:t>a</w:t>
      </w:r>
      <w:r>
        <w:rPr>
          <w:spacing w:val="-4"/>
        </w:rPr>
        <w:t xml:space="preserve"> </w:t>
      </w:r>
      <w:r>
        <w:rPr>
          <w:spacing w:val="-2"/>
        </w:rPr>
        <w:t>blog.</w:t>
      </w:r>
    </w:p>
    <w:p w14:paraId="23BEE067" w14:textId="77777777" w:rsidR="000B3F97" w:rsidRDefault="000B3F97">
      <w:pPr>
        <w:pStyle w:val="BodyText"/>
        <w:spacing w:before="14"/>
        <w:rPr>
          <w:sz w:val="22"/>
          <w:szCs w:val="22"/>
        </w:rPr>
      </w:pPr>
    </w:p>
    <w:p w14:paraId="6CB392C7" w14:textId="77777777" w:rsidR="000B3F97" w:rsidRDefault="00000000">
      <w:pPr>
        <w:pStyle w:val="ListParagraph"/>
        <w:numPr>
          <w:ilvl w:val="0"/>
          <w:numId w:val="2"/>
        </w:numPr>
        <w:tabs>
          <w:tab w:val="left" w:pos="873"/>
          <w:tab w:val="left" w:pos="2075"/>
        </w:tabs>
        <w:spacing w:before="1"/>
        <w:ind w:left="873" w:hanging="427"/>
      </w:pPr>
      <w:r>
        <w:t xml:space="preserve">A  DTP operator </w:t>
      </w:r>
      <w:r>
        <w:rPr>
          <w:u w:val="single"/>
        </w:rPr>
        <w:t>u</w:t>
      </w:r>
      <w:r>
        <w:t>ses</w:t>
      </w:r>
      <w:r>
        <w:rPr>
          <w:spacing w:val="-7"/>
        </w:rPr>
        <w:t xml:space="preserve"> </w:t>
      </w:r>
      <w:r>
        <w:t>page</w:t>
      </w:r>
      <w:r>
        <w:rPr>
          <w:spacing w:val="-2"/>
        </w:rPr>
        <w:t xml:space="preserve"> </w:t>
      </w:r>
      <w:r>
        <w:t>layout</w:t>
      </w:r>
      <w:r>
        <w:rPr>
          <w:spacing w:val="-2"/>
        </w:rPr>
        <w:t xml:space="preserve"> </w:t>
      </w:r>
      <w:r>
        <w:t>software</w:t>
      </w:r>
      <w:r>
        <w:rPr>
          <w:spacing w:val="-4"/>
        </w:rPr>
        <w:t xml:space="preserve"> </w:t>
      </w:r>
      <w:r>
        <w:t>to</w:t>
      </w:r>
      <w:r>
        <w:rPr>
          <w:spacing w:val="-2"/>
        </w:rPr>
        <w:t xml:space="preserve"> </w:t>
      </w:r>
      <w:r>
        <w:t>prepare</w:t>
      </w:r>
      <w:r>
        <w:rPr>
          <w:spacing w:val="-4"/>
        </w:rPr>
        <w:t xml:space="preserve"> </w:t>
      </w:r>
      <w:r>
        <w:t>electronic</w:t>
      </w:r>
      <w:r>
        <w:rPr>
          <w:spacing w:val="-6"/>
        </w:rPr>
        <w:t xml:space="preserve"> </w:t>
      </w:r>
      <w:r>
        <w:t>files</w:t>
      </w:r>
      <w:r>
        <w:rPr>
          <w:spacing w:val="-5"/>
        </w:rPr>
        <w:t xml:space="preserve"> </w:t>
      </w:r>
      <w:r>
        <w:t>for</w:t>
      </w:r>
      <w:r>
        <w:rPr>
          <w:spacing w:val="-3"/>
        </w:rPr>
        <w:t xml:space="preserve"> </w:t>
      </w:r>
      <w:r>
        <w:rPr>
          <w:spacing w:val="-2"/>
        </w:rPr>
        <w:t>publication.</w:t>
      </w:r>
    </w:p>
    <w:p w14:paraId="4012C172" w14:textId="77777777" w:rsidR="000B3F97" w:rsidRDefault="000B3F97">
      <w:pPr>
        <w:pStyle w:val="BodyText"/>
        <w:spacing w:before="11"/>
        <w:rPr>
          <w:sz w:val="22"/>
          <w:szCs w:val="22"/>
        </w:rPr>
      </w:pPr>
    </w:p>
    <w:p w14:paraId="2A9414A6" w14:textId="77777777" w:rsidR="000B3F97" w:rsidRDefault="00000000">
      <w:pPr>
        <w:pStyle w:val="ListParagraph"/>
        <w:numPr>
          <w:ilvl w:val="0"/>
          <w:numId w:val="2"/>
        </w:numPr>
        <w:tabs>
          <w:tab w:val="left" w:pos="873"/>
          <w:tab w:val="left" w:pos="2074"/>
        </w:tabs>
        <w:ind w:left="873" w:hanging="427"/>
      </w:pPr>
      <w:r>
        <w:t>A network administrator manages</w:t>
      </w:r>
      <w:r>
        <w:rPr>
          <w:spacing w:val="-7"/>
        </w:rPr>
        <w:t xml:space="preserve"> </w:t>
      </w:r>
      <w:r>
        <w:t>the</w:t>
      </w:r>
      <w:r>
        <w:rPr>
          <w:spacing w:val="-2"/>
        </w:rPr>
        <w:t xml:space="preserve"> </w:t>
      </w:r>
      <w:r>
        <w:t>hardware</w:t>
      </w:r>
      <w:r>
        <w:rPr>
          <w:spacing w:val="-1"/>
        </w:rPr>
        <w:t xml:space="preserve"> </w:t>
      </w:r>
      <w:r>
        <w:t>and</w:t>
      </w:r>
      <w:r>
        <w:rPr>
          <w:spacing w:val="-4"/>
        </w:rPr>
        <w:t xml:space="preserve"> </w:t>
      </w:r>
      <w:r>
        <w:t>software</w:t>
      </w:r>
      <w:r>
        <w:rPr>
          <w:spacing w:val="-5"/>
        </w:rPr>
        <w:t xml:space="preserve"> </w:t>
      </w:r>
      <w:r>
        <w:t>that</w:t>
      </w:r>
      <w:r>
        <w:rPr>
          <w:spacing w:val="-1"/>
        </w:rPr>
        <w:t xml:space="preserve"> </w:t>
      </w:r>
      <w:r>
        <w:t>comprise</w:t>
      </w:r>
      <w:r>
        <w:rPr>
          <w:spacing w:val="-5"/>
        </w:rPr>
        <w:t xml:space="preserve"> </w:t>
      </w:r>
      <w:r>
        <w:t>a</w:t>
      </w:r>
      <w:r>
        <w:rPr>
          <w:spacing w:val="-4"/>
        </w:rPr>
        <w:t xml:space="preserve"> </w:t>
      </w:r>
      <w:r>
        <w:rPr>
          <w:spacing w:val="-2"/>
        </w:rPr>
        <w:t>network.</w:t>
      </w:r>
    </w:p>
    <w:p w14:paraId="0DE8DCCE" w14:textId="77777777" w:rsidR="000B3F97" w:rsidRDefault="000B3F97">
      <w:pPr>
        <w:pStyle w:val="BodyText"/>
        <w:spacing w:before="14"/>
        <w:rPr>
          <w:sz w:val="22"/>
          <w:szCs w:val="22"/>
        </w:rPr>
      </w:pPr>
    </w:p>
    <w:p w14:paraId="396B7CAA" w14:textId="77777777" w:rsidR="000B3F97" w:rsidRDefault="00000000">
      <w:pPr>
        <w:pStyle w:val="ListParagraph"/>
        <w:numPr>
          <w:ilvl w:val="0"/>
          <w:numId w:val="2"/>
        </w:numPr>
        <w:tabs>
          <w:tab w:val="left" w:pos="873"/>
          <w:tab w:val="left" w:pos="2074"/>
        </w:tabs>
        <w:ind w:left="873" w:hanging="427"/>
      </w:pPr>
      <w:r>
        <w:t>A webmaster designs</w:t>
      </w:r>
      <w:r>
        <w:rPr>
          <w:spacing w:val="-4"/>
        </w:rPr>
        <w:t xml:space="preserve"> </w:t>
      </w:r>
      <w:r>
        <w:t>and</w:t>
      </w:r>
      <w:r>
        <w:rPr>
          <w:spacing w:val="-3"/>
        </w:rPr>
        <w:t xml:space="preserve"> </w:t>
      </w:r>
      <w:r>
        <w:t>maintain</w:t>
      </w:r>
      <w:r>
        <w:rPr>
          <w:spacing w:val="-3"/>
        </w:rPr>
        <w:t xml:space="preserve"> </w:t>
      </w:r>
      <w:r>
        <w:rPr>
          <w:spacing w:val="-2"/>
        </w:rPr>
        <w:t>websites.</w:t>
      </w:r>
    </w:p>
    <w:p w14:paraId="6B9A5794" w14:textId="77777777" w:rsidR="000B3F97" w:rsidRDefault="000B3F97">
      <w:pPr>
        <w:pStyle w:val="BodyText"/>
        <w:spacing w:before="14"/>
        <w:rPr>
          <w:sz w:val="22"/>
          <w:szCs w:val="22"/>
        </w:rPr>
      </w:pPr>
    </w:p>
    <w:p w14:paraId="1B1EB018" w14:textId="77777777" w:rsidR="000B3F97" w:rsidRDefault="00000000">
      <w:pPr>
        <w:pStyle w:val="ListParagraph"/>
        <w:numPr>
          <w:ilvl w:val="0"/>
          <w:numId w:val="2"/>
        </w:numPr>
        <w:tabs>
          <w:tab w:val="left" w:pos="873"/>
          <w:tab w:val="left" w:pos="2074"/>
        </w:tabs>
        <w:ind w:left="873" w:hanging="427"/>
      </w:pPr>
      <w:r>
        <w:t>A computer security specialist works</w:t>
      </w:r>
      <w:r>
        <w:rPr>
          <w:spacing w:val="-7"/>
        </w:rPr>
        <w:t xml:space="preserve"> </w:t>
      </w:r>
      <w:r>
        <w:t>with</w:t>
      </w:r>
      <w:r>
        <w:rPr>
          <w:spacing w:val="-2"/>
        </w:rPr>
        <w:t xml:space="preserve"> </w:t>
      </w:r>
      <w:r>
        <w:t>companies</w:t>
      </w:r>
      <w:r>
        <w:rPr>
          <w:spacing w:val="-3"/>
        </w:rPr>
        <w:t xml:space="preserve"> </w:t>
      </w:r>
      <w:r>
        <w:t>to</w:t>
      </w:r>
      <w:r>
        <w:rPr>
          <w:spacing w:val="-4"/>
        </w:rPr>
        <w:t xml:space="preserve"> </w:t>
      </w:r>
      <w:r>
        <w:t>build</w:t>
      </w:r>
      <w:r>
        <w:rPr>
          <w:spacing w:val="-2"/>
        </w:rPr>
        <w:t xml:space="preserve"> </w:t>
      </w:r>
      <w:r>
        <w:t>secure</w:t>
      </w:r>
      <w:r>
        <w:rPr>
          <w:spacing w:val="-5"/>
        </w:rPr>
        <w:t xml:space="preserve"> </w:t>
      </w:r>
      <w:r>
        <w:t>computer</w:t>
      </w:r>
      <w:r>
        <w:rPr>
          <w:spacing w:val="-3"/>
        </w:rPr>
        <w:t xml:space="preserve"> </w:t>
      </w:r>
      <w:r>
        <w:rPr>
          <w:spacing w:val="-2"/>
        </w:rPr>
        <w:t>systems.</w:t>
      </w:r>
    </w:p>
    <w:p w14:paraId="03564EC8" w14:textId="77777777" w:rsidR="000B3F97" w:rsidRDefault="000B3F97">
      <w:pPr>
        <w:pStyle w:val="BodyText"/>
        <w:spacing w:before="14"/>
        <w:rPr>
          <w:sz w:val="22"/>
          <w:szCs w:val="22"/>
        </w:rPr>
      </w:pPr>
    </w:p>
    <w:p w14:paraId="2118FBC4" w14:textId="77777777" w:rsidR="000B3F97" w:rsidRDefault="00000000">
      <w:pPr>
        <w:pStyle w:val="ListParagraph"/>
        <w:numPr>
          <w:ilvl w:val="0"/>
          <w:numId w:val="2"/>
        </w:numPr>
        <w:tabs>
          <w:tab w:val="left" w:pos="874"/>
          <w:tab w:val="left" w:pos="2079"/>
        </w:tabs>
        <w:spacing w:before="1" w:line="360" w:lineRule="auto"/>
        <w:ind w:right="836"/>
      </w:pPr>
      <w:r>
        <w:t>A helpdesk technician helps end-users with their computer problems in person by email or over the phone.</w:t>
      </w:r>
    </w:p>
    <w:p w14:paraId="567F4F04" w14:textId="77777777" w:rsidR="000B3F97" w:rsidRDefault="000B3F97">
      <w:pPr>
        <w:spacing w:line="360" w:lineRule="auto"/>
        <w:sectPr w:rsidR="000B3F97">
          <w:pgSz w:w="11910" w:h="16840"/>
          <w:pgMar w:top="1380" w:right="600" w:bottom="1280" w:left="1680" w:header="763" w:footer="1084" w:gutter="0"/>
          <w:cols w:space="720"/>
        </w:sectPr>
      </w:pPr>
    </w:p>
    <w:p w14:paraId="6D072ADC" w14:textId="77777777" w:rsidR="000B3F97" w:rsidRDefault="00000000">
      <w:pPr>
        <w:pStyle w:val="BodyText"/>
        <w:spacing w:before="41" w:line="360" w:lineRule="auto"/>
        <w:ind w:left="446" w:right="815"/>
        <w:rPr>
          <w:sz w:val="22"/>
          <w:szCs w:val="22"/>
        </w:rPr>
      </w:pPr>
      <w:r>
        <w:rPr>
          <w:b/>
          <w:sz w:val="22"/>
          <w:szCs w:val="22"/>
          <w:u w:val="single" w:color="1F3863"/>
        </w:rPr>
        <w:lastRenderedPageBreak/>
        <w:t>Exercise 3</w:t>
      </w:r>
      <w:r>
        <w:rPr>
          <w:sz w:val="22"/>
          <w:szCs w:val="22"/>
        </w:rPr>
        <w:t>: Read this team introduction. Complete the descriptions 1-4 in Column A with the IT jobs in column B.</w:t>
      </w:r>
    </w:p>
    <w:p w14:paraId="47043507" w14:textId="77777777" w:rsidR="000B3F97" w:rsidRDefault="00000000">
      <w:pPr>
        <w:pStyle w:val="BodyText"/>
        <w:spacing w:before="2"/>
        <w:rPr>
          <w:sz w:val="22"/>
          <w:szCs w:val="22"/>
        </w:rPr>
      </w:pPr>
      <w:r>
        <w:rPr>
          <w:noProof/>
          <w:sz w:val="22"/>
          <w:szCs w:val="22"/>
        </w:rPr>
        <mc:AlternateContent>
          <mc:Choice Requires="wpg">
            <w:drawing>
              <wp:anchor distT="0" distB="0" distL="0" distR="0" simplePos="0" relativeHeight="251660288" behindDoc="1" locked="0" layoutInCell="1" allowOverlap="1" wp14:anchorId="6BA089BC" wp14:editId="08D0D34F">
                <wp:simplePos x="0" y="0"/>
                <wp:positionH relativeFrom="page">
                  <wp:posOffset>1345565</wp:posOffset>
                </wp:positionH>
                <wp:positionV relativeFrom="paragraph">
                  <wp:posOffset>101600</wp:posOffset>
                </wp:positionV>
                <wp:extent cx="5318760" cy="2190115"/>
                <wp:effectExtent l="0" t="0" r="0" b="0"/>
                <wp:wrapTopAndBottom/>
                <wp:docPr id="17" name="Group 17"/>
                <wp:cNvGraphicFramePr/>
                <a:graphic xmlns:a="http://schemas.openxmlformats.org/drawingml/2006/main">
                  <a:graphicData uri="http://schemas.microsoft.com/office/word/2010/wordprocessingGroup">
                    <wpg:wgp>
                      <wpg:cNvGrpSpPr/>
                      <wpg:grpSpPr>
                        <a:xfrm>
                          <a:off x="0" y="0"/>
                          <a:ext cx="5318760" cy="2190115"/>
                          <a:chOff x="0" y="0"/>
                          <a:chExt cx="5318760" cy="2190115"/>
                        </a:xfrm>
                      </wpg:grpSpPr>
                      <pic:pic xmlns:pic="http://schemas.openxmlformats.org/drawingml/2006/picture">
                        <pic:nvPicPr>
                          <pic:cNvPr id="18" name="Image 18" descr="Image result for team work"/>
                          <pic:cNvPicPr/>
                        </pic:nvPicPr>
                        <pic:blipFill>
                          <a:blip r:embed="rId12" cstate="print"/>
                          <a:stretch>
                            <a:fillRect/>
                          </a:stretch>
                        </pic:blipFill>
                        <pic:spPr>
                          <a:xfrm>
                            <a:off x="14287" y="0"/>
                            <a:ext cx="2417445" cy="1740407"/>
                          </a:xfrm>
                          <a:prstGeom prst="rect">
                            <a:avLst/>
                          </a:prstGeom>
                        </pic:spPr>
                      </pic:pic>
                      <wps:wsp>
                        <wps:cNvPr id="19" name="Graphic 19"/>
                        <wps:cNvSpPr/>
                        <wps:spPr>
                          <a:xfrm>
                            <a:off x="2443162" y="43053"/>
                            <a:ext cx="2868930" cy="2110105"/>
                          </a:xfrm>
                          <a:custGeom>
                            <a:avLst/>
                            <a:gdLst/>
                            <a:ahLst/>
                            <a:cxnLst/>
                            <a:rect l="l" t="t" r="r" b="b"/>
                            <a:pathLst>
                              <a:path w="2868930" h="2110105">
                                <a:moveTo>
                                  <a:pt x="0" y="2110104"/>
                                </a:moveTo>
                                <a:lnTo>
                                  <a:pt x="2868929" y="2110104"/>
                                </a:lnTo>
                                <a:lnTo>
                                  <a:pt x="2868929" y="0"/>
                                </a:lnTo>
                                <a:lnTo>
                                  <a:pt x="0" y="0"/>
                                </a:lnTo>
                                <a:lnTo>
                                  <a:pt x="0" y="2110104"/>
                                </a:lnTo>
                                <a:close/>
                              </a:path>
                            </a:pathLst>
                          </a:custGeom>
                          <a:ln w="12700">
                            <a:solidFill>
                              <a:srgbClr val="4471C4"/>
                            </a:solidFill>
                            <a:prstDash val="solid"/>
                          </a:ln>
                        </wps:spPr>
                        <wps:bodyPr wrap="square" lIns="0" tIns="0" rIns="0" bIns="0" rtlCol="0">
                          <a:noAutofit/>
                        </wps:bodyPr>
                      </wps:wsp>
                      <wps:wsp>
                        <wps:cNvPr id="20" name="Graphic 20"/>
                        <wps:cNvSpPr/>
                        <wps:spPr>
                          <a:xfrm>
                            <a:off x="4762" y="22098"/>
                            <a:ext cx="2420620" cy="2162810"/>
                          </a:xfrm>
                          <a:custGeom>
                            <a:avLst/>
                            <a:gdLst/>
                            <a:ahLst/>
                            <a:cxnLst/>
                            <a:rect l="l" t="t" r="r" b="b"/>
                            <a:pathLst>
                              <a:path w="2420620" h="2162810">
                                <a:moveTo>
                                  <a:pt x="0" y="2162810"/>
                                </a:moveTo>
                                <a:lnTo>
                                  <a:pt x="2420620" y="2162810"/>
                                </a:lnTo>
                                <a:lnTo>
                                  <a:pt x="2420620" y="0"/>
                                </a:lnTo>
                                <a:lnTo>
                                  <a:pt x="0" y="0"/>
                                </a:lnTo>
                                <a:lnTo>
                                  <a:pt x="0" y="2162810"/>
                                </a:lnTo>
                                <a:close/>
                              </a:path>
                            </a:pathLst>
                          </a:custGeom>
                          <a:ln w="9525">
                            <a:solidFill>
                              <a:srgbClr val="0000FF"/>
                            </a:solidFill>
                            <a:prstDash val="solid"/>
                          </a:ln>
                        </wps:spPr>
                        <wps:bodyPr wrap="square" lIns="0" tIns="0" rIns="0" bIns="0" rtlCol="0">
                          <a:noAutofit/>
                        </wps:bodyPr>
                      </wps:wsp>
                      <wps:wsp>
                        <wps:cNvPr id="21" name="Textbox 21"/>
                        <wps:cNvSpPr txBox="1"/>
                        <wps:spPr>
                          <a:xfrm>
                            <a:off x="2443162" y="43053"/>
                            <a:ext cx="2868930" cy="2110105"/>
                          </a:xfrm>
                          <a:prstGeom prst="rect">
                            <a:avLst/>
                          </a:prstGeom>
                          <a:solidFill>
                            <a:srgbClr val="DEEBF7"/>
                          </a:solidFill>
                        </wps:spPr>
                        <wps:txbx>
                          <w:txbxContent>
                            <w:p w14:paraId="0D13A503" w14:textId="77777777" w:rsidR="000B3F97" w:rsidRDefault="00000000">
                              <w:pPr>
                                <w:spacing w:before="81" w:line="276" w:lineRule="auto"/>
                                <w:ind w:left="153" w:right="262"/>
                                <w:rPr>
                                  <w:color w:val="000000"/>
                                  <w:sz w:val="24"/>
                                </w:rPr>
                              </w:pPr>
                              <w:r>
                                <w:rPr>
                                  <w:color w:val="1F3863"/>
                                  <w:sz w:val="24"/>
                                </w:rPr>
                                <w:t>Hi, I’m Sylvia. I create usernames and passwords and I set passwords and I set firewalls.</w:t>
                              </w:r>
                              <w:r>
                                <w:rPr>
                                  <w:color w:val="1F3863"/>
                                  <w:spacing w:val="-6"/>
                                  <w:sz w:val="24"/>
                                </w:rPr>
                                <w:t xml:space="preserve"> </w:t>
                              </w:r>
                              <w:r>
                                <w:rPr>
                                  <w:color w:val="1F3863"/>
                                  <w:sz w:val="24"/>
                                </w:rPr>
                                <w:t>This</w:t>
                              </w:r>
                              <w:r>
                                <w:rPr>
                                  <w:color w:val="1F3863"/>
                                  <w:spacing w:val="-7"/>
                                  <w:sz w:val="24"/>
                                </w:rPr>
                                <w:t xml:space="preserve"> </w:t>
                              </w:r>
                              <w:r>
                                <w:rPr>
                                  <w:color w:val="1F3863"/>
                                  <w:sz w:val="24"/>
                                </w:rPr>
                                <w:t>is</w:t>
                              </w:r>
                              <w:r>
                                <w:rPr>
                                  <w:color w:val="1F3863"/>
                                  <w:spacing w:val="-5"/>
                                  <w:sz w:val="24"/>
                                </w:rPr>
                                <w:t xml:space="preserve"> </w:t>
                              </w:r>
                              <w:r>
                                <w:rPr>
                                  <w:color w:val="1F3863"/>
                                  <w:sz w:val="24"/>
                                </w:rPr>
                                <w:t>Isabelle.</w:t>
                              </w:r>
                              <w:r>
                                <w:rPr>
                                  <w:color w:val="1F3863"/>
                                  <w:spacing w:val="-7"/>
                                  <w:sz w:val="24"/>
                                </w:rPr>
                                <w:t xml:space="preserve"> </w:t>
                              </w:r>
                              <w:r>
                                <w:rPr>
                                  <w:color w:val="1F3863"/>
                                  <w:sz w:val="24"/>
                                </w:rPr>
                                <w:t>Her</w:t>
                              </w:r>
                              <w:r>
                                <w:rPr>
                                  <w:color w:val="1F3863"/>
                                  <w:spacing w:val="-4"/>
                                  <w:sz w:val="24"/>
                                </w:rPr>
                                <w:t xml:space="preserve"> </w:t>
                              </w:r>
                              <w:r>
                                <w:rPr>
                                  <w:color w:val="1F3863"/>
                                  <w:sz w:val="24"/>
                                </w:rPr>
                                <w:t>job</w:t>
                              </w:r>
                              <w:r>
                                <w:rPr>
                                  <w:color w:val="1F3863"/>
                                  <w:spacing w:val="-6"/>
                                  <w:sz w:val="24"/>
                                </w:rPr>
                                <w:t xml:space="preserve"> </w:t>
                              </w:r>
                              <w:r>
                                <w:rPr>
                                  <w:color w:val="1F3863"/>
                                  <w:sz w:val="24"/>
                                </w:rPr>
                                <w:t>is</w:t>
                              </w:r>
                              <w:r>
                                <w:rPr>
                                  <w:color w:val="1F3863"/>
                                  <w:spacing w:val="-5"/>
                                  <w:sz w:val="24"/>
                                </w:rPr>
                                <w:t xml:space="preserve"> </w:t>
                              </w:r>
                              <w:r>
                                <w:rPr>
                                  <w:color w:val="1F3863"/>
                                  <w:sz w:val="24"/>
                                </w:rPr>
                                <w:t>to</w:t>
                              </w:r>
                              <w:r>
                                <w:rPr>
                                  <w:color w:val="1F3863"/>
                                  <w:spacing w:val="-6"/>
                                  <w:sz w:val="24"/>
                                </w:rPr>
                                <w:t xml:space="preserve"> </w:t>
                              </w:r>
                              <w:r>
                                <w:rPr>
                                  <w:color w:val="1F3863"/>
                                  <w:sz w:val="24"/>
                                </w:rPr>
                                <w:t>plan and design the network. And this is Andrew. His job is to make sure all the computers work properly. Finally, Mark and Latika. Their area is data processing. We all work for the university. Our office are in Building B</w:t>
                              </w:r>
                              <w:r>
                                <w:rPr>
                                  <w:color w:val="000000"/>
                                  <w:sz w:val="24"/>
                                </w:rPr>
                                <w:t>.</w:t>
                              </w:r>
                            </w:p>
                          </w:txbxContent>
                        </wps:txbx>
                        <wps:bodyPr wrap="square" lIns="0" tIns="0" rIns="0" bIns="0" rtlCol="0">
                          <a:noAutofit/>
                        </wps:bodyPr>
                      </wps:wsp>
                    </wpg:wgp>
                  </a:graphicData>
                </a:graphic>
              </wp:anchor>
            </w:drawing>
          </mc:Choice>
          <mc:Fallback>
            <w:pict>
              <v:group w14:anchorId="6BA089BC" id="Group 17" o:spid="_x0000_s1035" style="position:absolute;margin-left:105.95pt;margin-top:8pt;width:418.8pt;height:172.45pt;z-index:-251656192;mso-wrap-distance-left:0;mso-wrap-distance-right:0;mso-position-horizontal-relative:page" coordsize="53187,2190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">
                <v:shape id="Image 18" o:spid="_x0000_s1036" type="#_x0000_t75" alt="Image result for team work" style="position:absolute;left:142;width:24175;height:17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">
                  <v:imagedata r:id="rId13" o:title="Image result for team work"/>
                </v:shape>
                <v:shape id="Graphic 19" o:spid="_x0000_s1037" style="position:absolute;left:24431;top:430;width:28689;height:21101;visibility:visible;mso-wrap-style:square;v-text-anchor:top" coordsize="2868930,2110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" path="m,2110104r2868929,l2868929,,,,,2110104xe" filled="f" strokecolor="#4471c4" strokeweight="1pt">
                  <v:path arrowok="t"/>
                </v:shape>
                <v:shape id="Graphic 20" o:spid="_x0000_s1038" style="position:absolute;left:47;top:220;width:24206;height:21629;visibility:visible;mso-wrap-style:square;v-text-anchor:top" coordsize="2420620,2162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" path="m,2162810r2420620,l2420620,,,,,2162810xe" filled="f" strokecolor="blue">
                  <v:path arrowok="t"/>
                </v:shape>
                <v:shape id="Textbox 21" o:spid="_x0000_s1039" type="#_x0000_t202" style="position:absolute;left:24431;top:430;width:28689;height:21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" fillcolor="#deebf7" stroked="f">
                  <v:textbox inset="0,0,0,0">
                    <w:txbxContent>
                      <w:p w14:paraId="0D13A503" w14:textId="77777777" w:rsidR="000B3F97" w:rsidRDefault="00000000">
                        <w:pPr>
                          <w:spacing w:before="81" w:line="276" w:lineRule="auto"/>
                          <w:ind w:left="153" w:right="262"/>
                          <w:rPr>
                            <w:color w:val="000000"/>
                            <w:sz w:val="24"/>
                          </w:rPr>
                        </w:pPr>
                        <w:r>
                          <w:rPr>
                            <w:color w:val="1F3863"/>
                            <w:sz w:val="24"/>
                          </w:rPr>
                          <w:t>Hi, I’m Sylvia. I create usernames and passwords and I set passwords and I set firewalls.</w:t>
                        </w:r>
                        <w:r>
                          <w:rPr>
                            <w:color w:val="1F3863"/>
                            <w:spacing w:val="-6"/>
                            <w:sz w:val="24"/>
                          </w:rPr>
                          <w:t xml:space="preserve"> </w:t>
                        </w:r>
                        <w:r>
                          <w:rPr>
                            <w:color w:val="1F3863"/>
                            <w:sz w:val="24"/>
                          </w:rPr>
                          <w:t>This</w:t>
                        </w:r>
                        <w:r>
                          <w:rPr>
                            <w:color w:val="1F3863"/>
                            <w:spacing w:val="-7"/>
                            <w:sz w:val="24"/>
                          </w:rPr>
                          <w:t xml:space="preserve"> </w:t>
                        </w:r>
                        <w:r>
                          <w:rPr>
                            <w:color w:val="1F3863"/>
                            <w:sz w:val="24"/>
                          </w:rPr>
                          <w:t>is</w:t>
                        </w:r>
                        <w:r>
                          <w:rPr>
                            <w:color w:val="1F3863"/>
                            <w:spacing w:val="-5"/>
                            <w:sz w:val="24"/>
                          </w:rPr>
                          <w:t xml:space="preserve"> </w:t>
                        </w:r>
                        <w:r>
                          <w:rPr>
                            <w:color w:val="1F3863"/>
                            <w:sz w:val="24"/>
                          </w:rPr>
                          <w:t>Isabelle.</w:t>
                        </w:r>
                        <w:r>
                          <w:rPr>
                            <w:color w:val="1F3863"/>
                            <w:spacing w:val="-7"/>
                            <w:sz w:val="24"/>
                          </w:rPr>
                          <w:t xml:space="preserve"> </w:t>
                        </w:r>
                        <w:r>
                          <w:rPr>
                            <w:color w:val="1F3863"/>
                            <w:sz w:val="24"/>
                          </w:rPr>
                          <w:t>Her</w:t>
                        </w:r>
                        <w:r>
                          <w:rPr>
                            <w:color w:val="1F3863"/>
                            <w:spacing w:val="-4"/>
                            <w:sz w:val="24"/>
                          </w:rPr>
                          <w:t xml:space="preserve"> </w:t>
                        </w:r>
                        <w:r>
                          <w:rPr>
                            <w:color w:val="1F3863"/>
                            <w:sz w:val="24"/>
                          </w:rPr>
                          <w:t>job</w:t>
                        </w:r>
                        <w:r>
                          <w:rPr>
                            <w:color w:val="1F3863"/>
                            <w:spacing w:val="-6"/>
                            <w:sz w:val="24"/>
                          </w:rPr>
                          <w:t xml:space="preserve"> </w:t>
                        </w:r>
                        <w:r>
                          <w:rPr>
                            <w:color w:val="1F3863"/>
                            <w:sz w:val="24"/>
                          </w:rPr>
                          <w:t>is</w:t>
                        </w:r>
                        <w:r>
                          <w:rPr>
                            <w:color w:val="1F3863"/>
                            <w:spacing w:val="-5"/>
                            <w:sz w:val="24"/>
                          </w:rPr>
                          <w:t xml:space="preserve"> </w:t>
                        </w:r>
                        <w:r>
                          <w:rPr>
                            <w:color w:val="1F3863"/>
                            <w:sz w:val="24"/>
                          </w:rPr>
                          <w:t>to</w:t>
                        </w:r>
                        <w:r>
                          <w:rPr>
                            <w:color w:val="1F3863"/>
                            <w:spacing w:val="-6"/>
                            <w:sz w:val="24"/>
                          </w:rPr>
                          <w:t xml:space="preserve"> </w:t>
                        </w:r>
                        <w:r>
                          <w:rPr>
                            <w:color w:val="1F3863"/>
                            <w:sz w:val="24"/>
                          </w:rPr>
                          <w:t>plan and design the network. And this is Andrew. His job is to make sure all the computers work properly. Finally, Mark and Latika. Their area is data processing. We all work for the university. Our office are in Building B</w:t>
                        </w:r>
                        <w:r>
                          <w:rPr>
                            <w:color w:val="000000"/>
                            <w:sz w:val="24"/>
                          </w:rPr>
                          <w:t>.</w:t>
                        </w:r>
                      </w:p>
                    </w:txbxContent>
                  </v:textbox>
                </v:shape>
                <w10:wrap type="topAndBottom" anchorx="page"/>
              </v:group>
            </w:pict>
          </mc:Fallback>
        </mc:AlternateContent>
      </w:r>
    </w:p>
    <w:p w14:paraId="0773382B" w14:textId="77777777" w:rsidR="000B3F97" w:rsidRDefault="000B3F97">
      <w:pPr>
        <w:pStyle w:val="BodyText"/>
        <w:rPr>
          <w:sz w:val="22"/>
          <w:szCs w:val="22"/>
        </w:rPr>
      </w:pPr>
    </w:p>
    <w:p w14:paraId="6A3E8F4D" w14:textId="77777777" w:rsidR="000B3F97" w:rsidRDefault="000B3F97">
      <w:pPr>
        <w:pStyle w:val="BodyText"/>
        <w:spacing w:before="26" w:after="1"/>
        <w:rPr>
          <w:sz w:val="22"/>
          <w:szCs w:val="22"/>
        </w:rPr>
      </w:pPr>
    </w:p>
    <w:tbl>
      <w:tblPr>
        <w:tblW w:w="0" w:type="auto"/>
        <w:tblInd w:w="512" w:type="dxa"/>
        <w:tblLayout w:type="fixed"/>
        <w:tblCellMar>
          <w:left w:w="0" w:type="dxa"/>
          <w:right w:w="0" w:type="dxa"/>
        </w:tblCellMar>
        <w:tblLook w:val="04A0" w:firstRow="1" w:lastRow="0" w:firstColumn="1" w:lastColumn="0" w:noHBand="0" w:noVBand="1"/>
      </w:tblPr>
      <w:tblGrid>
        <w:gridCol w:w="4044"/>
        <w:gridCol w:w="3143"/>
      </w:tblGrid>
      <w:tr w:rsidR="000B3F97" w14:paraId="242C565D" w14:textId="77777777">
        <w:trPr>
          <w:trHeight w:val="339"/>
        </w:trPr>
        <w:tc>
          <w:tcPr>
            <w:tcW w:w="4044" w:type="dxa"/>
          </w:tcPr>
          <w:p w14:paraId="7D0C7A53" w14:textId="77777777" w:rsidR="000B3F97" w:rsidRDefault="00000000">
            <w:pPr>
              <w:pStyle w:val="TableParagraph"/>
              <w:spacing w:line="244" w:lineRule="exact"/>
              <w:ind w:left="477"/>
              <w:rPr>
                <w:b/>
              </w:rPr>
            </w:pPr>
            <w:r>
              <w:rPr>
                <w:b/>
              </w:rPr>
              <w:t>Column</w:t>
            </w:r>
            <w:r>
              <w:rPr>
                <w:b/>
                <w:spacing w:val="-2"/>
              </w:rPr>
              <w:t xml:space="preserve"> </w:t>
            </w:r>
            <w:r>
              <w:rPr>
                <w:b/>
                <w:spacing w:val="-10"/>
              </w:rPr>
              <w:t>A</w:t>
            </w:r>
          </w:p>
        </w:tc>
        <w:tc>
          <w:tcPr>
            <w:tcW w:w="3143" w:type="dxa"/>
          </w:tcPr>
          <w:p w14:paraId="62BDBDEF" w14:textId="77777777" w:rsidR="000B3F97" w:rsidRDefault="00000000">
            <w:pPr>
              <w:pStyle w:val="TableParagraph"/>
              <w:spacing w:line="244" w:lineRule="exact"/>
              <w:ind w:left="605"/>
              <w:rPr>
                <w:b/>
              </w:rPr>
            </w:pPr>
            <w:r>
              <w:rPr>
                <w:b/>
              </w:rPr>
              <w:t xml:space="preserve">Column </w:t>
            </w:r>
            <w:r>
              <w:rPr>
                <w:b/>
                <w:spacing w:val="-10"/>
              </w:rPr>
              <w:t>B</w:t>
            </w:r>
          </w:p>
        </w:tc>
      </w:tr>
      <w:tr w:rsidR="000B3F97" w14:paraId="6626DFCC" w14:textId="77777777">
        <w:trPr>
          <w:trHeight w:val="1657"/>
        </w:trPr>
        <w:tc>
          <w:tcPr>
            <w:tcW w:w="4044" w:type="dxa"/>
          </w:tcPr>
          <w:p w14:paraId="53F9EDC6" w14:textId="77777777" w:rsidR="000B3F97" w:rsidRDefault="00000000">
            <w:pPr>
              <w:pStyle w:val="TableParagraph"/>
              <w:numPr>
                <w:ilvl w:val="0"/>
                <w:numId w:val="3"/>
              </w:numPr>
              <w:tabs>
                <w:tab w:val="left" w:pos="505"/>
                <w:tab w:val="left" w:pos="2680"/>
              </w:tabs>
              <w:spacing w:before="51"/>
              <w:ind w:left="505" w:hanging="455"/>
            </w:pPr>
            <w:r>
              <w:t>Sylvia is a Network administrator</w:t>
            </w:r>
            <w:r>
              <w:rPr>
                <w:spacing w:val="-10"/>
              </w:rPr>
              <w:t>.</w:t>
            </w:r>
          </w:p>
          <w:p w14:paraId="3623A36A" w14:textId="77777777" w:rsidR="000B3F97" w:rsidRDefault="00000000">
            <w:pPr>
              <w:pStyle w:val="TableParagraph"/>
              <w:numPr>
                <w:ilvl w:val="0"/>
                <w:numId w:val="3"/>
              </w:numPr>
              <w:tabs>
                <w:tab w:val="left" w:pos="505"/>
                <w:tab w:val="left" w:pos="2871"/>
              </w:tabs>
              <w:spacing w:before="146"/>
              <w:ind w:left="505" w:hanging="455"/>
            </w:pPr>
            <w:r>
              <w:t>Isabelle is a Network architech</w:t>
            </w:r>
            <w:r>
              <w:rPr>
                <w:u w:val="single"/>
              </w:rPr>
              <w:tab/>
            </w:r>
            <w:r>
              <w:rPr>
                <w:spacing w:val="-10"/>
              </w:rPr>
              <w:t>.</w:t>
            </w:r>
          </w:p>
          <w:p w14:paraId="1040F539" w14:textId="77777777" w:rsidR="000B3F97" w:rsidRDefault="00000000">
            <w:pPr>
              <w:pStyle w:val="TableParagraph"/>
              <w:numPr>
                <w:ilvl w:val="0"/>
                <w:numId w:val="3"/>
              </w:numPr>
              <w:tabs>
                <w:tab w:val="left" w:pos="505"/>
                <w:tab w:val="left" w:pos="2774"/>
              </w:tabs>
              <w:spacing w:before="146"/>
              <w:ind w:left="505" w:hanging="455"/>
            </w:pPr>
            <w:r>
              <w:t>Andrew is a IT support officer</w:t>
            </w:r>
            <w:r>
              <w:rPr>
                <w:spacing w:val="-10"/>
              </w:rPr>
              <w:t>.</w:t>
            </w:r>
          </w:p>
          <w:p w14:paraId="270C4BC6" w14:textId="77777777" w:rsidR="000B3F97" w:rsidRDefault="00000000">
            <w:pPr>
              <w:pStyle w:val="TableParagraph"/>
              <w:numPr>
                <w:ilvl w:val="0"/>
                <w:numId w:val="3"/>
              </w:numPr>
              <w:tabs>
                <w:tab w:val="left" w:pos="505"/>
                <w:tab w:val="left" w:pos="3452"/>
              </w:tabs>
              <w:spacing w:before="147" w:line="269" w:lineRule="exact"/>
              <w:ind w:left="505" w:hanging="455"/>
            </w:pPr>
            <w:r>
              <w:t>Mark and Latika are Database analyst</w:t>
            </w:r>
            <w:r>
              <w:rPr>
                <w:spacing w:val="-10"/>
              </w:rPr>
              <w:t>.</w:t>
            </w:r>
          </w:p>
        </w:tc>
        <w:tc>
          <w:tcPr>
            <w:tcW w:w="3143" w:type="dxa"/>
          </w:tcPr>
          <w:p w14:paraId="1DC3AA06" w14:textId="77777777" w:rsidR="000B3F97" w:rsidRDefault="00000000">
            <w:pPr>
              <w:pStyle w:val="TableParagraph"/>
              <w:numPr>
                <w:ilvl w:val="0"/>
                <w:numId w:val="4"/>
              </w:numPr>
              <w:tabs>
                <w:tab w:val="left" w:pos="890"/>
              </w:tabs>
              <w:spacing w:before="51"/>
              <w:ind w:left="890" w:hanging="359"/>
            </w:pPr>
            <w:r>
              <w:t>database</w:t>
            </w:r>
            <w:r>
              <w:rPr>
                <w:spacing w:val="-1"/>
              </w:rPr>
              <w:t xml:space="preserve"> </w:t>
            </w:r>
            <w:r>
              <w:rPr>
                <w:spacing w:val="-2"/>
              </w:rPr>
              <w:t>analyst</w:t>
            </w:r>
          </w:p>
          <w:p w14:paraId="765E5968" w14:textId="77777777" w:rsidR="000B3F97" w:rsidRDefault="00000000">
            <w:pPr>
              <w:pStyle w:val="TableParagraph"/>
              <w:numPr>
                <w:ilvl w:val="0"/>
                <w:numId w:val="4"/>
              </w:numPr>
              <w:tabs>
                <w:tab w:val="left" w:pos="890"/>
              </w:tabs>
              <w:spacing w:before="146"/>
              <w:ind w:left="890" w:hanging="359"/>
            </w:pPr>
            <w:r>
              <w:t>IT</w:t>
            </w:r>
            <w:r>
              <w:rPr>
                <w:spacing w:val="-5"/>
              </w:rPr>
              <w:t xml:space="preserve"> </w:t>
            </w:r>
            <w:r>
              <w:t>support</w:t>
            </w:r>
            <w:r>
              <w:rPr>
                <w:spacing w:val="-1"/>
              </w:rPr>
              <w:t xml:space="preserve"> </w:t>
            </w:r>
            <w:r>
              <w:rPr>
                <w:spacing w:val="-2"/>
              </w:rPr>
              <w:t>officer</w:t>
            </w:r>
          </w:p>
          <w:p w14:paraId="1C98D196" w14:textId="77777777" w:rsidR="000B3F97" w:rsidRDefault="00000000">
            <w:pPr>
              <w:pStyle w:val="TableParagraph"/>
              <w:numPr>
                <w:ilvl w:val="0"/>
                <w:numId w:val="4"/>
              </w:numPr>
              <w:tabs>
                <w:tab w:val="left" w:pos="890"/>
              </w:tabs>
              <w:spacing w:before="146"/>
              <w:ind w:left="890" w:hanging="359"/>
            </w:pPr>
            <w:r>
              <w:t>network</w:t>
            </w:r>
            <w:r>
              <w:rPr>
                <w:spacing w:val="-4"/>
              </w:rPr>
              <w:t xml:space="preserve"> </w:t>
            </w:r>
            <w:r>
              <w:rPr>
                <w:spacing w:val="-2"/>
              </w:rPr>
              <w:t>administrator</w:t>
            </w:r>
          </w:p>
          <w:p w14:paraId="2DAD2310" w14:textId="77777777" w:rsidR="000B3F97" w:rsidRDefault="00000000">
            <w:pPr>
              <w:pStyle w:val="TableParagraph"/>
              <w:numPr>
                <w:ilvl w:val="0"/>
                <w:numId w:val="4"/>
              </w:numPr>
              <w:tabs>
                <w:tab w:val="left" w:pos="890"/>
              </w:tabs>
              <w:spacing w:before="147" w:line="269" w:lineRule="exact"/>
              <w:ind w:left="890" w:hanging="359"/>
            </w:pPr>
            <w:r>
              <w:t>network</w:t>
            </w:r>
            <w:r>
              <w:rPr>
                <w:spacing w:val="-4"/>
              </w:rPr>
              <w:t xml:space="preserve"> </w:t>
            </w:r>
            <w:r>
              <w:rPr>
                <w:spacing w:val="-2"/>
              </w:rPr>
              <w:t>architect</w:t>
            </w:r>
          </w:p>
        </w:tc>
      </w:tr>
    </w:tbl>
    <w:p w14:paraId="7C647DC8" w14:textId="77777777" w:rsidR="000B3F97" w:rsidRDefault="000B3F97">
      <w:pPr>
        <w:pStyle w:val="BodyText"/>
        <w:rPr>
          <w:sz w:val="22"/>
          <w:szCs w:val="22"/>
        </w:rPr>
      </w:pPr>
    </w:p>
    <w:p w14:paraId="363A5858" w14:textId="77777777" w:rsidR="000B3F97" w:rsidRDefault="000B3F97">
      <w:pPr>
        <w:pStyle w:val="BodyText"/>
        <w:spacing w:before="5"/>
        <w:rPr>
          <w:sz w:val="22"/>
          <w:szCs w:val="22"/>
        </w:rPr>
      </w:pPr>
    </w:p>
    <w:p w14:paraId="775BF704" w14:textId="77777777" w:rsidR="000B3F97" w:rsidRDefault="00000000">
      <w:pPr>
        <w:pStyle w:val="BodyText"/>
        <w:ind w:left="446"/>
        <w:rPr>
          <w:sz w:val="22"/>
          <w:szCs w:val="22"/>
        </w:rPr>
      </w:pPr>
      <w:r>
        <w:rPr>
          <w:b/>
          <w:sz w:val="22"/>
          <w:szCs w:val="22"/>
          <w:u w:val="single" w:color="2E5395"/>
        </w:rPr>
        <w:t>Exercise</w:t>
      </w:r>
      <w:r>
        <w:rPr>
          <w:b/>
          <w:spacing w:val="-3"/>
          <w:sz w:val="22"/>
          <w:szCs w:val="22"/>
          <w:u w:val="single" w:color="2E5395"/>
        </w:rPr>
        <w:t xml:space="preserve"> </w:t>
      </w:r>
      <w:r>
        <w:rPr>
          <w:b/>
          <w:sz w:val="22"/>
          <w:szCs w:val="22"/>
          <w:u w:val="single" w:color="2E5395"/>
        </w:rPr>
        <w:t>4</w:t>
      </w:r>
      <w:r>
        <w:rPr>
          <w:sz w:val="22"/>
          <w:szCs w:val="22"/>
        </w:rPr>
        <w:t>:</w:t>
      </w:r>
      <w:r>
        <w:rPr>
          <w:spacing w:val="-1"/>
          <w:sz w:val="22"/>
          <w:szCs w:val="22"/>
        </w:rPr>
        <w:t xml:space="preserve"> </w:t>
      </w:r>
      <w:r>
        <w:rPr>
          <w:sz w:val="22"/>
          <w:szCs w:val="22"/>
        </w:rPr>
        <w:t>Listen</w:t>
      </w:r>
      <w:r>
        <w:rPr>
          <w:spacing w:val="-4"/>
          <w:sz w:val="22"/>
          <w:szCs w:val="22"/>
        </w:rPr>
        <w:t xml:space="preserve"> </w:t>
      </w:r>
      <w:r>
        <w:rPr>
          <w:sz w:val="22"/>
          <w:szCs w:val="22"/>
        </w:rPr>
        <w:t>to</w:t>
      </w:r>
      <w:r>
        <w:rPr>
          <w:spacing w:val="-4"/>
          <w:sz w:val="22"/>
          <w:szCs w:val="22"/>
        </w:rPr>
        <w:t xml:space="preserve"> </w:t>
      </w:r>
      <w:r>
        <w:rPr>
          <w:sz w:val="22"/>
          <w:szCs w:val="22"/>
        </w:rPr>
        <w:t>this</w:t>
      </w:r>
      <w:r>
        <w:rPr>
          <w:spacing w:val="-4"/>
          <w:sz w:val="22"/>
          <w:szCs w:val="22"/>
        </w:rPr>
        <w:t xml:space="preserve"> </w:t>
      </w:r>
      <w:r>
        <w:rPr>
          <w:sz w:val="22"/>
          <w:szCs w:val="22"/>
        </w:rPr>
        <w:t>dialog</w:t>
      </w:r>
      <w:r>
        <w:rPr>
          <w:spacing w:val="-3"/>
          <w:sz w:val="22"/>
          <w:szCs w:val="22"/>
        </w:rPr>
        <w:t xml:space="preserve"> </w:t>
      </w:r>
      <w:r>
        <w:rPr>
          <w:sz w:val="22"/>
          <w:szCs w:val="22"/>
        </w:rPr>
        <w:t>and</w:t>
      </w:r>
      <w:r>
        <w:rPr>
          <w:spacing w:val="-3"/>
          <w:sz w:val="22"/>
          <w:szCs w:val="22"/>
        </w:rPr>
        <w:t xml:space="preserve"> </w:t>
      </w:r>
      <w:r>
        <w:rPr>
          <w:sz w:val="22"/>
          <w:szCs w:val="22"/>
        </w:rPr>
        <w:t>choose</w:t>
      </w:r>
      <w:r>
        <w:rPr>
          <w:spacing w:val="-5"/>
          <w:sz w:val="22"/>
          <w:szCs w:val="22"/>
        </w:rPr>
        <w:t xml:space="preserve"> </w:t>
      </w:r>
      <w:r>
        <w:rPr>
          <w:sz w:val="22"/>
          <w:szCs w:val="22"/>
        </w:rPr>
        <w:t>the</w:t>
      </w:r>
      <w:r>
        <w:rPr>
          <w:spacing w:val="-1"/>
          <w:sz w:val="22"/>
          <w:szCs w:val="22"/>
        </w:rPr>
        <w:t xml:space="preserve"> </w:t>
      </w:r>
      <w:r>
        <w:rPr>
          <w:sz w:val="22"/>
          <w:szCs w:val="22"/>
        </w:rPr>
        <w:t>correct</w:t>
      </w:r>
      <w:r>
        <w:rPr>
          <w:spacing w:val="-1"/>
          <w:sz w:val="22"/>
          <w:szCs w:val="22"/>
        </w:rPr>
        <w:t xml:space="preserve"> </w:t>
      </w:r>
      <w:r>
        <w:rPr>
          <w:spacing w:val="-2"/>
          <w:sz w:val="22"/>
          <w:szCs w:val="22"/>
        </w:rPr>
        <w:t>answer. (LISTENING)</w:t>
      </w:r>
    </w:p>
    <w:p w14:paraId="1E20467F" w14:textId="77777777" w:rsidR="000B3F97" w:rsidRDefault="000B3F97">
      <w:pPr>
        <w:pStyle w:val="BodyText"/>
        <w:rPr>
          <w:sz w:val="22"/>
          <w:szCs w:val="22"/>
        </w:rPr>
      </w:pPr>
    </w:p>
    <w:p w14:paraId="573D3B4B" w14:textId="77777777" w:rsidR="000B3F97" w:rsidRDefault="000B3F97">
      <w:pPr>
        <w:pStyle w:val="BodyText"/>
        <w:spacing w:before="148"/>
        <w:rPr>
          <w:sz w:val="22"/>
          <w:szCs w:val="22"/>
        </w:rPr>
      </w:pPr>
    </w:p>
    <w:tbl>
      <w:tblPr>
        <w:tblW w:w="0" w:type="auto"/>
        <w:tblInd w:w="620" w:type="dxa"/>
        <w:tblLayout w:type="fixed"/>
        <w:tblCellMar>
          <w:left w:w="0" w:type="dxa"/>
          <w:right w:w="0" w:type="dxa"/>
        </w:tblCellMar>
        <w:tblLook w:val="04A0" w:firstRow="1" w:lastRow="0" w:firstColumn="1" w:lastColumn="0" w:noHBand="0" w:noVBand="1"/>
      </w:tblPr>
      <w:tblGrid>
        <w:gridCol w:w="1042"/>
        <w:gridCol w:w="484"/>
        <w:gridCol w:w="7209"/>
      </w:tblGrid>
      <w:tr w:rsidR="000B3F97" w14:paraId="4B67FDF5" w14:textId="77777777">
        <w:trPr>
          <w:trHeight w:val="339"/>
        </w:trPr>
        <w:tc>
          <w:tcPr>
            <w:tcW w:w="1042" w:type="dxa"/>
          </w:tcPr>
          <w:p w14:paraId="63189F2F" w14:textId="77777777" w:rsidR="000B3F97" w:rsidRDefault="00000000">
            <w:pPr>
              <w:pStyle w:val="TableParagraph"/>
              <w:spacing w:line="244" w:lineRule="exact"/>
              <w:ind w:left="50"/>
            </w:pPr>
            <w:r>
              <w:rPr>
                <w:spacing w:val="-2"/>
              </w:rPr>
              <w:t>Kathryn</w:t>
            </w:r>
          </w:p>
        </w:tc>
        <w:tc>
          <w:tcPr>
            <w:tcW w:w="484" w:type="dxa"/>
          </w:tcPr>
          <w:p w14:paraId="429FC057" w14:textId="77777777" w:rsidR="000B3F97" w:rsidRDefault="00000000">
            <w:pPr>
              <w:pStyle w:val="TableParagraph"/>
              <w:spacing w:line="244" w:lineRule="exact"/>
              <w:ind w:left="29"/>
              <w:jc w:val="center"/>
            </w:pPr>
            <w:r>
              <w:rPr>
                <w:spacing w:val="-10"/>
              </w:rPr>
              <w:t>:</w:t>
            </w:r>
          </w:p>
        </w:tc>
        <w:tc>
          <w:tcPr>
            <w:tcW w:w="7209" w:type="dxa"/>
          </w:tcPr>
          <w:p w14:paraId="05A2A386" w14:textId="77777777" w:rsidR="000B3F97" w:rsidRDefault="00000000">
            <w:pPr>
              <w:pStyle w:val="TableParagraph"/>
              <w:spacing w:line="244" w:lineRule="exact"/>
              <w:ind w:left="192"/>
            </w:pPr>
            <w:r>
              <w:t>Karim,</w:t>
            </w:r>
            <w:r>
              <w:rPr>
                <w:spacing w:val="-2"/>
              </w:rPr>
              <w:t xml:space="preserve"> </w:t>
            </w:r>
            <w:r>
              <w:t>what</w:t>
            </w:r>
            <w:r>
              <w:rPr>
                <w:spacing w:val="-2"/>
              </w:rPr>
              <w:t xml:space="preserve"> </w:t>
            </w:r>
            <w:r>
              <w:t>do</w:t>
            </w:r>
            <w:r>
              <w:rPr>
                <w:spacing w:val="-1"/>
              </w:rPr>
              <w:t xml:space="preserve"> </w:t>
            </w:r>
            <w:r>
              <w:t>you</w:t>
            </w:r>
            <w:r>
              <w:rPr>
                <w:spacing w:val="-2"/>
              </w:rPr>
              <w:t xml:space="preserve"> </w:t>
            </w:r>
            <w:r>
              <w:rPr>
                <w:spacing w:val="-5"/>
              </w:rPr>
              <w:t>do?</w:t>
            </w:r>
          </w:p>
        </w:tc>
      </w:tr>
      <w:tr w:rsidR="000B3F97" w14:paraId="0916C86D" w14:textId="77777777">
        <w:trPr>
          <w:trHeight w:val="878"/>
        </w:trPr>
        <w:tc>
          <w:tcPr>
            <w:tcW w:w="1042" w:type="dxa"/>
          </w:tcPr>
          <w:p w14:paraId="6F867545" w14:textId="77777777" w:rsidR="000B3F97" w:rsidRDefault="00000000">
            <w:pPr>
              <w:pStyle w:val="TableParagraph"/>
              <w:spacing w:before="51"/>
              <w:ind w:left="50"/>
            </w:pPr>
            <w:r>
              <w:rPr>
                <w:spacing w:val="-2"/>
              </w:rPr>
              <w:t>Karim</w:t>
            </w:r>
          </w:p>
        </w:tc>
        <w:tc>
          <w:tcPr>
            <w:tcW w:w="484" w:type="dxa"/>
          </w:tcPr>
          <w:p w14:paraId="144DCD08" w14:textId="77777777" w:rsidR="000B3F97" w:rsidRDefault="00000000">
            <w:pPr>
              <w:pStyle w:val="TableParagraph"/>
              <w:spacing w:before="51"/>
              <w:ind w:left="29"/>
              <w:jc w:val="center"/>
            </w:pPr>
            <w:r>
              <w:rPr>
                <w:spacing w:val="-10"/>
              </w:rPr>
              <w:t>:</w:t>
            </w:r>
          </w:p>
        </w:tc>
        <w:tc>
          <w:tcPr>
            <w:tcW w:w="7209" w:type="dxa"/>
          </w:tcPr>
          <w:p w14:paraId="07BF7437" w14:textId="77777777" w:rsidR="000B3F97" w:rsidRDefault="00000000">
            <w:pPr>
              <w:pStyle w:val="TableParagraph"/>
              <w:spacing w:before="51"/>
              <w:ind w:left="192"/>
            </w:pPr>
            <w:r>
              <w:t>I</w:t>
            </w:r>
            <w:r>
              <w:rPr>
                <w:spacing w:val="-2"/>
              </w:rPr>
              <w:t xml:space="preserve"> </w:t>
            </w:r>
            <w:r>
              <w:t>am</w:t>
            </w:r>
            <w:r>
              <w:rPr>
                <w:spacing w:val="-2"/>
              </w:rPr>
              <w:t xml:space="preserve"> </w:t>
            </w:r>
            <w:r>
              <w:t>a</w:t>
            </w:r>
            <w:r>
              <w:rPr>
                <w:spacing w:val="-2"/>
              </w:rPr>
              <w:t xml:space="preserve"> </w:t>
            </w:r>
            <w:r>
              <w:t>(1)</w:t>
            </w:r>
            <w:r>
              <w:rPr>
                <w:spacing w:val="-3"/>
              </w:rPr>
              <w:t xml:space="preserve"> </w:t>
            </w:r>
            <w:r>
              <w:rPr>
                <w:i/>
              </w:rPr>
              <w:t>website</w:t>
            </w:r>
            <w:r>
              <w:rPr>
                <w:i/>
                <w:spacing w:val="-1"/>
              </w:rPr>
              <w:t xml:space="preserve"> </w:t>
            </w:r>
            <w:r>
              <w:rPr>
                <w:i/>
              </w:rPr>
              <w:t>developer/network</w:t>
            </w:r>
            <w:r>
              <w:rPr>
                <w:i/>
                <w:spacing w:val="-4"/>
              </w:rPr>
              <w:t xml:space="preserve"> </w:t>
            </w:r>
            <w:r>
              <w:rPr>
                <w:i/>
              </w:rPr>
              <w:t>administrator</w:t>
            </w:r>
            <w:r>
              <w:t>.</w:t>
            </w:r>
            <w:r>
              <w:rPr>
                <w:spacing w:val="-2"/>
              </w:rPr>
              <w:t xml:space="preserve"> </w:t>
            </w:r>
            <w:r>
              <w:t>Who</w:t>
            </w:r>
            <w:r>
              <w:rPr>
                <w:spacing w:val="-1"/>
              </w:rPr>
              <w:t xml:space="preserve"> </w:t>
            </w:r>
            <w:r>
              <w:t>do</w:t>
            </w:r>
            <w:r>
              <w:rPr>
                <w:spacing w:val="-4"/>
              </w:rPr>
              <w:t xml:space="preserve"> </w:t>
            </w:r>
            <w:r>
              <w:t>you</w:t>
            </w:r>
            <w:r>
              <w:rPr>
                <w:spacing w:val="-2"/>
              </w:rPr>
              <w:t xml:space="preserve"> </w:t>
            </w:r>
            <w:r>
              <w:rPr>
                <w:spacing w:val="-4"/>
              </w:rPr>
              <w:t>work</w:t>
            </w:r>
          </w:p>
          <w:p w14:paraId="56DA2052" w14:textId="77777777" w:rsidR="000B3F97" w:rsidRDefault="00000000">
            <w:pPr>
              <w:pStyle w:val="TableParagraph"/>
              <w:spacing w:before="146"/>
              <w:ind w:left="192"/>
            </w:pPr>
            <w:r>
              <w:rPr>
                <w:spacing w:val="-4"/>
              </w:rPr>
              <w:t>for?</w:t>
            </w:r>
          </w:p>
        </w:tc>
      </w:tr>
      <w:tr w:rsidR="000B3F97" w14:paraId="71180711" w14:textId="77777777">
        <w:trPr>
          <w:trHeight w:val="878"/>
        </w:trPr>
        <w:tc>
          <w:tcPr>
            <w:tcW w:w="1042" w:type="dxa"/>
          </w:tcPr>
          <w:p w14:paraId="4A13C0E2" w14:textId="77777777" w:rsidR="000B3F97" w:rsidRDefault="00000000">
            <w:pPr>
              <w:pStyle w:val="TableParagraph"/>
              <w:spacing w:before="51"/>
              <w:ind w:left="50"/>
            </w:pPr>
            <w:r>
              <w:rPr>
                <w:spacing w:val="-2"/>
              </w:rPr>
              <w:t>Kathryn</w:t>
            </w:r>
          </w:p>
        </w:tc>
        <w:tc>
          <w:tcPr>
            <w:tcW w:w="484" w:type="dxa"/>
          </w:tcPr>
          <w:p w14:paraId="72DB7C49" w14:textId="77777777" w:rsidR="000B3F97" w:rsidRDefault="00000000">
            <w:pPr>
              <w:pStyle w:val="TableParagraph"/>
              <w:spacing w:before="51"/>
              <w:ind w:left="29"/>
              <w:jc w:val="center"/>
            </w:pPr>
            <w:r>
              <w:rPr>
                <w:spacing w:val="-10"/>
              </w:rPr>
              <w:t>:</w:t>
            </w:r>
          </w:p>
        </w:tc>
        <w:tc>
          <w:tcPr>
            <w:tcW w:w="7209" w:type="dxa"/>
          </w:tcPr>
          <w:p w14:paraId="693BE2B8" w14:textId="77777777" w:rsidR="000B3F97" w:rsidRDefault="00000000">
            <w:pPr>
              <w:pStyle w:val="TableParagraph"/>
              <w:spacing w:before="51"/>
              <w:ind w:left="192"/>
            </w:pPr>
            <w:r>
              <w:t>I</w:t>
            </w:r>
            <w:r>
              <w:rPr>
                <w:spacing w:val="-2"/>
              </w:rPr>
              <w:t xml:space="preserve"> </w:t>
            </w:r>
            <w:r>
              <w:t>work</w:t>
            </w:r>
            <w:r>
              <w:rPr>
                <w:spacing w:val="-4"/>
              </w:rPr>
              <w:t xml:space="preserve"> </w:t>
            </w:r>
            <w:r>
              <w:t>for</w:t>
            </w:r>
            <w:r>
              <w:rPr>
                <w:spacing w:val="-1"/>
              </w:rPr>
              <w:t xml:space="preserve"> </w:t>
            </w:r>
            <w:r>
              <w:t>CISCO.</w:t>
            </w:r>
            <w:r>
              <w:rPr>
                <w:spacing w:val="-3"/>
              </w:rPr>
              <w:t xml:space="preserve"> </w:t>
            </w:r>
            <w:r>
              <w:t>I’m</w:t>
            </w:r>
            <w:r>
              <w:rPr>
                <w:spacing w:val="-1"/>
              </w:rPr>
              <w:t xml:space="preserve"> </w:t>
            </w:r>
            <w:r>
              <w:t>a</w:t>
            </w:r>
            <w:r>
              <w:rPr>
                <w:spacing w:val="-2"/>
              </w:rPr>
              <w:t xml:space="preserve"> </w:t>
            </w:r>
            <w:r>
              <w:t xml:space="preserve">(2) </w:t>
            </w:r>
            <w:r>
              <w:rPr>
                <w:i/>
              </w:rPr>
              <w:t>system</w:t>
            </w:r>
            <w:r>
              <w:rPr>
                <w:i/>
                <w:spacing w:val="-4"/>
              </w:rPr>
              <w:t xml:space="preserve"> </w:t>
            </w:r>
            <w:r>
              <w:rPr>
                <w:i/>
              </w:rPr>
              <w:t>analyst/website</w:t>
            </w:r>
            <w:r>
              <w:rPr>
                <w:i/>
                <w:spacing w:val="-3"/>
              </w:rPr>
              <w:t xml:space="preserve"> </w:t>
            </w:r>
            <w:r>
              <w:rPr>
                <w:i/>
              </w:rPr>
              <w:t>analyst</w:t>
            </w:r>
            <w:r>
              <w:rPr>
                <w:i/>
                <w:spacing w:val="3"/>
              </w:rPr>
              <w:t xml:space="preserve"> </w:t>
            </w:r>
            <w:r>
              <w:t xml:space="preserve">there. </w:t>
            </w:r>
            <w:r>
              <w:rPr>
                <w:spacing w:val="-2"/>
              </w:rPr>
              <w:t>Where</w:t>
            </w:r>
          </w:p>
          <w:p w14:paraId="3975A3C1" w14:textId="77777777" w:rsidR="000B3F97" w:rsidRDefault="00000000">
            <w:pPr>
              <w:pStyle w:val="TableParagraph"/>
              <w:spacing w:before="146"/>
              <w:ind w:left="192"/>
            </w:pPr>
            <w:r>
              <w:t>are</w:t>
            </w:r>
            <w:r>
              <w:rPr>
                <w:spacing w:val="-1"/>
              </w:rPr>
              <w:t xml:space="preserve"> </w:t>
            </w:r>
            <w:r>
              <w:t>you</w:t>
            </w:r>
            <w:r>
              <w:rPr>
                <w:spacing w:val="-3"/>
              </w:rPr>
              <w:t xml:space="preserve"> </w:t>
            </w:r>
            <w:r>
              <w:t xml:space="preserve">from </w:t>
            </w:r>
            <w:r>
              <w:rPr>
                <w:spacing w:val="-2"/>
              </w:rPr>
              <w:t>Karim?</w:t>
            </w:r>
          </w:p>
        </w:tc>
      </w:tr>
      <w:tr w:rsidR="000B3F97" w14:paraId="4165EB8B" w14:textId="77777777">
        <w:trPr>
          <w:trHeight w:val="878"/>
        </w:trPr>
        <w:tc>
          <w:tcPr>
            <w:tcW w:w="1042" w:type="dxa"/>
          </w:tcPr>
          <w:p w14:paraId="41D3FCDB" w14:textId="77777777" w:rsidR="000B3F97" w:rsidRDefault="00000000">
            <w:pPr>
              <w:pStyle w:val="TableParagraph"/>
              <w:spacing w:before="51"/>
              <w:ind w:left="50"/>
            </w:pPr>
            <w:r>
              <w:rPr>
                <w:spacing w:val="-2"/>
              </w:rPr>
              <w:t>Karim</w:t>
            </w:r>
          </w:p>
        </w:tc>
        <w:tc>
          <w:tcPr>
            <w:tcW w:w="484" w:type="dxa"/>
          </w:tcPr>
          <w:p w14:paraId="7C9823C3" w14:textId="77777777" w:rsidR="000B3F97" w:rsidRDefault="00000000">
            <w:pPr>
              <w:pStyle w:val="TableParagraph"/>
              <w:spacing w:before="51"/>
              <w:ind w:left="29"/>
              <w:jc w:val="center"/>
            </w:pPr>
            <w:r>
              <w:rPr>
                <w:spacing w:val="-10"/>
              </w:rPr>
              <w:t>:</w:t>
            </w:r>
          </w:p>
        </w:tc>
        <w:tc>
          <w:tcPr>
            <w:tcW w:w="7209" w:type="dxa"/>
          </w:tcPr>
          <w:p w14:paraId="73A0F79B" w14:textId="77777777" w:rsidR="000B3F97" w:rsidRDefault="00000000">
            <w:pPr>
              <w:pStyle w:val="TableParagraph"/>
              <w:spacing w:before="51"/>
              <w:ind w:left="192"/>
            </w:pPr>
            <w:r>
              <w:t>I’m</w:t>
            </w:r>
            <w:r>
              <w:rPr>
                <w:spacing w:val="-4"/>
              </w:rPr>
              <w:t xml:space="preserve"> </w:t>
            </w:r>
            <w:r>
              <w:t>from</w:t>
            </w:r>
            <w:r>
              <w:rPr>
                <w:spacing w:val="-4"/>
              </w:rPr>
              <w:t xml:space="preserve"> </w:t>
            </w:r>
            <w:r>
              <w:t>Kuwait.</w:t>
            </w:r>
            <w:r>
              <w:rPr>
                <w:spacing w:val="-5"/>
              </w:rPr>
              <w:t xml:space="preserve"> </w:t>
            </w:r>
            <w:r>
              <w:t>I</w:t>
            </w:r>
            <w:r>
              <w:rPr>
                <w:spacing w:val="-1"/>
              </w:rPr>
              <w:t xml:space="preserve"> </w:t>
            </w:r>
            <w:r>
              <w:t>work</w:t>
            </w:r>
            <w:r>
              <w:rPr>
                <w:spacing w:val="-3"/>
              </w:rPr>
              <w:t xml:space="preserve"> </w:t>
            </w:r>
            <w:r>
              <w:t>for</w:t>
            </w:r>
            <w:r>
              <w:rPr>
                <w:spacing w:val="-1"/>
              </w:rPr>
              <w:t xml:space="preserve"> </w:t>
            </w:r>
            <w:r>
              <w:t>Microsoft</w:t>
            </w:r>
            <w:r>
              <w:rPr>
                <w:spacing w:val="-1"/>
              </w:rPr>
              <w:t xml:space="preserve"> </w:t>
            </w:r>
            <w:r>
              <w:t>there.</w:t>
            </w:r>
            <w:r>
              <w:rPr>
                <w:spacing w:val="-1"/>
              </w:rPr>
              <w:t xml:space="preserve"> </w:t>
            </w:r>
            <w:r>
              <w:t>And</w:t>
            </w:r>
            <w:r>
              <w:rPr>
                <w:spacing w:val="-3"/>
              </w:rPr>
              <w:t xml:space="preserve"> </w:t>
            </w:r>
            <w:r>
              <w:t>where</w:t>
            </w:r>
            <w:r>
              <w:rPr>
                <w:spacing w:val="-1"/>
              </w:rPr>
              <w:t xml:space="preserve"> </w:t>
            </w:r>
            <w:r>
              <w:t>are</w:t>
            </w:r>
            <w:r>
              <w:rPr>
                <w:spacing w:val="-3"/>
              </w:rPr>
              <w:t xml:space="preserve"> </w:t>
            </w:r>
            <w:r>
              <w:t>you</w:t>
            </w:r>
            <w:r>
              <w:rPr>
                <w:spacing w:val="-2"/>
              </w:rPr>
              <w:t xml:space="preserve"> from,</w:t>
            </w:r>
          </w:p>
          <w:p w14:paraId="0147FA9C" w14:textId="77777777" w:rsidR="000B3F97" w:rsidRDefault="00000000">
            <w:pPr>
              <w:pStyle w:val="TableParagraph"/>
              <w:spacing w:before="146"/>
              <w:ind w:left="192"/>
            </w:pPr>
            <w:r>
              <w:rPr>
                <w:spacing w:val="-2"/>
              </w:rPr>
              <w:t>Kathryn?</w:t>
            </w:r>
          </w:p>
        </w:tc>
      </w:tr>
      <w:tr w:rsidR="000B3F97" w14:paraId="03758242" w14:textId="77777777">
        <w:trPr>
          <w:trHeight w:val="878"/>
        </w:trPr>
        <w:tc>
          <w:tcPr>
            <w:tcW w:w="1042" w:type="dxa"/>
          </w:tcPr>
          <w:p w14:paraId="7E0A082A" w14:textId="77777777" w:rsidR="000B3F97" w:rsidRDefault="00000000">
            <w:pPr>
              <w:pStyle w:val="TableParagraph"/>
              <w:spacing w:before="51"/>
              <w:ind w:left="50"/>
            </w:pPr>
            <w:r>
              <w:rPr>
                <w:spacing w:val="-2"/>
              </w:rPr>
              <w:t>Kathryn</w:t>
            </w:r>
          </w:p>
        </w:tc>
        <w:tc>
          <w:tcPr>
            <w:tcW w:w="484" w:type="dxa"/>
          </w:tcPr>
          <w:p w14:paraId="61E8224D" w14:textId="77777777" w:rsidR="000B3F97" w:rsidRDefault="00000000">
            <w:pPr>
              <w:pStyle w:val="TableParagraph"/>
              <w:spacing w:before="51"/>
              <w:ind w:left="29"/>
              <w:jc w:val="center"/>
            </w:pPr>
            <w:r>
              <w:rPr>
                <w:spacing w:val="-10"/>
              </w:rPr>
              <w:t>:</w:t>
            </w:r>
          </w:p>
        </w:tc>
        <w:tc>
          <w:tcPr>
            <w:tcW w:w="7209" w:type="dxa"/>
          </w:tcPr>
          <w:p w14:paraId="2178C54F" w14:textId="77777777" w:rsidR="000B3F97" w:rsidRDefault="00000000">
            <w:pPr>
              <w:pStyle w:val="TableParagraph"/>
              <w:spacing w:before="51"/>
              <w:ind w:left="192"/>
            </w:pPr>
            <w:r>
              <w:t>I’m</w:t>
            </w:r>
            <w:r>
              <w:rPr>
                <w:spacing w:val="-4"/>
              </w:rPr>
              <w:t xml:space="preserve"> </w:t>
            </w:r>
            <w:r>
              <w:t>from</w:t>
            </w:r>
            <w:r>
              <w:rPr>
                <w:spacing w:val="-4"/>
              </w:rPr>
              <w:t xml:space="preserve"> </w:t>
            </w:r>
            <w:r>
              <w:t>(3) the</w:t>
            </w:r>
            <w:r>
              <w:rPr>
                <w:spacing w:val="-1"/>
              </w:rPr>
              <w:t xml:space="preserve"> </w:t>
            </w:r>
            <w:r>
              <w:rPr>
                <w:i/>
              </w:rPr>
              <w:t>UK/US</w:t>
            </w:r>
            <w:r>
              <w:rPr>
                <w:i/>
                <w:spacing w:val="-3"/>
              </w:rPr>
              <w:t xml:space="preserve"> </w:t>
            </w:r>
            <w:r>
              <w:t>but</w:t>
            </w:r>
            <w:r>
              <w:rPr>
                <w:spacing w:val="-3"/>
              </w:rPr>
              <w:t xml:space="preserve"> </w:t>
            </w:r>
            <w:r>
              <w:t>now</w:t>
            </w:r>
            <w:r>
              <w:rPr>
                <w:spacing w:val="-1"/>
              </w:rPr>
              <w:t xml:space="preserve"> </w:t>
            </w:r>
            <w:r>
              <w:t>I</w:t>
            </w:r>
            <w:r>
              <w:rPr>
                <w:spacing w:val="-1"/>
              </w:rPr>
              <w:t xml:space="preserve"> </w:t>
            </w:r>
            <w:r>
              <w:t>live</w:t>
            </w:r>
            <w:r>
              <w:rPr>
                <w:spacing w:val="-4"/>
              </w:rPr>
              <w:t xml:space="preserve"> </w:t>
            </w:r>
            <w:r>
              <w:t>in</w:t>
            </w:r>
            <w:r>
              <w:rPr>
                <w:spacing w:val="-2"/>
              </w:rPr>
              <w:t xml:space="preserve"> </w:t>
            </w:r>
            <w:r>
              <w:t>Qatar.</w:t>
            </w:r>
            <w:r>
              <w:rPr>
                <w:spacing w:val="-4"/>
              </w:rPr>
              <w:t xml:space="preserve"> </w:t>
            </w:r>
            <w:r>
              <w:t>Do</w:t>
            </w:r>
            <w:r>
              <w:rPr>
                <w:spacing w:val="-3"/>
              </w:rPr>
              <w:t xml:space="preserve"> </w:t>
            </w:r>
            <w:r>
              <w:t>you</w:t>
            </w:r>
            <w:r>
              <w:rPr>
                <w:spacing w:val="-1"/>
              </w:rPr>
              <w:t xml:space="preserve"> </w:t>
            </w:r>
            <w:r>
              <w:t>know</w:t>
            </w:r>
            <w:r>
              <w:rPr>
                <w:spacing w:val="-2"/>
              </w:rPr>
              <w:t xml:space="preserve"> where</w:t>
            </w:r>
          </w:p>
          <w:p w14:paraId="3136194E" w14:textId="77777777" w:rsidR="000B3F97" w:rsidRDefault="00000000">
            <w:pPr>
              <w:pStyle w:val="TableParagraph"/>
              <w:spacing w:before="146"/>
              <w:ind w:left="192"/>
            </w:pPr>
            <w:r>
              <w:t>Glenda’s</w:t>
            </w:r>
            <w:r>
              <w:rPr>
                <w:spacing w:val="-5"/>
              </w:rPr>
              <w:t xml:space="preserve"> </w:t>
            </w:r>
            <w:r>
              <w:rPr>
                <w:spacing w:val="-2"/>
              </w:rPr>
              <w:t>from?</w:t>
            </w:r>
          </w:p>
        </w:tc>
      </w:tr>
      <w:tr w:rsidR="000B3F97" w14:paraId="7C01A100" w14:textId="77777777">
        <w:trPr>
          <w:trHeight w:val="440"/>
        </w:trPr>
        <w:tc>
          <w:tcPr>
            <w:tcW w:w="1042" w:type="dxa"/>
          </w:tcPr>
          <w:p w14:paraId="4E12C4F0" w14:textId="77777777" w:rsidR="000B3F97" w:rsidRDefault="00000000">
            <w:pPr>
              <w:pStyle w:val="TableParagraph"/>
              <w:spacing w:before="51"/>
              <w:ind w:left="50"/>
            </w:pPr>
            <w:r>
              <w:rPr>
                <w:spacing w:val="-2"/>
              </w:rPr>
              <w:t>Karim</w:t>
            </w:r>
          </w:p>
        </w:tc>
        <w:tc>
          <w:tcPr>
            <w:tcW w:w="484" w:type="dxa"/>
          </w:tcPr>
          <w:p w14:paraId="411A1669" w14:textId="77777777" w:rsidR="000B3F97" w:rsidRDefault="00000000">
            <w:pPr>
              <w:pStyle w:val="TableParagraph"/>
              <w:spacing w:before="51"/>
              <w:ind w:left="29"/>
              <w:jc w:val="center"/>
            </w:pPr>
            <w:r>
              <w:rPr>
                <w:spacing w:val="-10"/>
              </w:rPr>
              <w:t>:</w:t>
            </w:r>
          </w:p>
        </w:tc>
        <w:tc>
          <w:tcPr>
            <w:tcW w:w="7209" w:type="dxa"/>
          </w:tcPr>
          <w:p w14:paraId="20DA9137" w14:textId="77777777" w:rsidR="000B3F97" w:rsidRDefault="00000000">
            <w:pPr>
              <w:pStyle w:val="TableParagraph"/>
              <w:spacing w:before="51"/>
              <w:ind w:left="192"/>
            </w:pPr>
            <w:r>
              <w:t>She’s</w:t>
            </w:r>
            <w:r>
              <w:rPr>
                <w:spacing w:val="-4"/>
              </w:rPr>
              <w:t xml:space="preserve"> </w:t>
            </w:r>
            <w:r>
              <w:t>from</w:t>
            </w:r>
            <w:r>
              <w:rPr>
                <w:spacing w:val="-3"/>
              </w:rPr>
              <w:t xml:space="preserve"> </w:t>
            </w:r>
            <w:r>
              <w:t xml:space="preserve">the </w:t>
            </w:r>
            <w:r>
              <w:rPr>
                <w:spacing w:val="-5"/>
              </w:rPr>
              <w:t>US.</w:t>
            </w:r>
          </w:p>
        </w:tc>
      </w:tr>
      <w:tr w:rsidR="000B3F97" w14:paraId="66E459C3" w14:textId="77777777">
        <w:trPr>
          <w:trHeight w:val="440"/>
        </w:trPr>
        <w:tc>
          <w:tcPr>
            <w:tcW w:w="1042" w:type="dxa"/>
          </w:tcPr>
          <w:p w14:paraId="658A7BC7" w14:textId="77777777" w:rsidR="000B3F97" w:rsidRDefault="00000000">
            <w:pPr>
              <w:pStyle w:val="TableParagraph"/>
              <w:spacing w:before="52"/>
              <w:ind w:left="50"/>
            </w:pPr>
            <w:r>
              <w:rPr>
                <w:spacing w:val="-2"/>
              </w:rPr>
              <w:t>Kathryn</w:t>
            </w:r>
          </w:p>
        </w:tc>
        <w:tc>
          <w:tcPr>
            <w:tcW w:w="484" w:type="dxa"/>
          </w:tcPr>
          <w:p w14:paraId="0CBB6806" w14:textId="77777777" w:rsidR="000B3F97" w:rsidRDefault="00000000">
            <w:pPr>
              <w:pStyle w:val="TableParagraph"/>
              <w:spacing w:before="52"/>
              <w:ind w:left="29"/>
              <w:jc w:val="center"/>
            </w:pPr>
            <w:r>
              <w:rPr>
                <w:spacing w:val="-10"/>
              </w:rPr>
              <w:t>:</w:t>
            </w:r>
          </w:p>
        </w:tc>
        <w:tc>
          <w:tcPr>
            <w:tcW w:w="7209" w:type="dxa"/>
          </w:tcPr>
          <w:p w14:paraId="0C9262C8" w14:textId="77777777" w:rsidR="000B3F97" w:rsidRDefault="00000000">
            <w:pPr>
              <w:pStyle w:val="TableParagraph"/>
              <w:spacing w:before="52"/>
              <w:ind w:left="192"/>
            </w:pPr>
            <w:r>
              <w:t>And</w:t>
            </w:r>
            <w:r>
              <w:rPr>
                <w:spacing w:val="-4"/>
              </w:rPr>
              <w:t xml:space="preserve"> </w:t>
            </w:r>
            <w:r>
              <w:t>what’s</w:t>
            </w:r>
            <w:r>
              <w:rPr>
                <w:spacing w:val="-2"/>
              </w:rPr>
              <w:t xml:space="preserve"> </w:t>
            </w:r>
            <w:r>
              <w:t>her</w:t>
            </w:r>
            <w:r>
              <w:rPr>
                <w:spacing w:val="-1"/>
              </w:rPr>
              <w:t xml:space="preserve"> </w:t>
            </w:r>
            <w:r>
              <w:rPr>
                <w:spacing w:val="-4"/>
              </w:rPr>
              <w:t>job?</w:t>
            </w:r>
          </w:p>
        </w:tc>
      </w:tr>
      <w:tr w:rsidR="000B3F97" w14:paraId="46C5A922" w14:textId="77777777">
        <w:trPr>
          <w:trHeight w:val="339"/>
        </w:trPr>
        <w:tc>
          <w:tcPr>
            <w:tcW w:w="1042" w:type="dxa"/>
          </w:tcPr>
          <w:p w14:paraId="61547623" w14:textId="77777777" w:rsidR="000B3F97" w:rsidRDefault="00000000">
            <w:pPr>
              <w:pStyle w:val="TableParagraph"/>
              <w:spacing w:before="51" w:line="269" w:lineRule="exact"/>
              <w:ind w:left="50"/>
            </w:pPr>
            <w:r>
              <w:rPr>
                <w:spacing w:val="-2"/>
              </w:rPr>
              <w:t>Karim</w:t>
            </w:r>
          </w:p>
        </w:tc>
        <w:tc>
          <w:tcPr>
            <w:tcW w:w="484" w:type="dxa"/>
          </w:tcPr>
          <w:p w14:paraId="004516ED" w14:textId="77777777" w:rsidR="000B3F97" w:rsidRDefault="00000000">
            <w:pPr>
              <w:pStyle w:val="TableParagraph"/>
              <w:spacing w:before="51" w:line="269" w:lineRule="exact"/>
              <w:ind w:left="29"/>
              <w:jc w:val="center"/>
            </w:pPr>
            <w:r>
              <w:rPr>
                <w:spacing w:val="-10"/>
              </w:rPr>
              <w:t>:</w:t>
            </w:r>
          </w:p>
        </w:tc>
        <w:tc>
          <w:tcPr>
            <w:tcW w:w="7209" w:type="dxa"/>
          </w:tcPr>
          <w:p w14:paraId="758D3F63" w14:textId="77777777" w:rsidR="000B3F97" w:rsidRDefault="00000000">
            <w:pPr>
              <w:pStyle w:val="TableParagraph"/>
              <w:spacing w:before="51" w:line="269" w:lineRule="exact"/>
              <w:ind w:left="192"/>
            </w:pPr>
            <w:r>
              <w:t>She</w:t>
            </w:r>
            <w:r>
              <w:rPr>
                <w:spacing w:val="-3"/>
              </w:rPr>
              <w:t xml:space="preserve"> </w:t>
            </w:r>
            <w:r>
              <w:t>works</w:t>
            </w:r>
            <w:r>
              <w:rPr>
                <w:spacing w:val="-1"/>
              </w:rPr>
              <w:t xml:space="preserve"> </w:t>
            </w:r>
            <w:r>
              <w:t>for</w:t>
            </w:r>
            <w:r>
              <w:rPr>
                <w:spacing w:val="-1"/>
              </w:rPr>
              <w:t xml:space="preserve"> </w:t>
            </w:r>
            <w:r>
              <w:t>(4)</w:t>
            </w:r>
            <w:r>
              <w:rPr>
                <w:spacing w:val="-1"/>
              </w:rPr>
              <w:t xml:space="preserve"> </w:t>
            </w:r>
            <w:r>
              <w:rPr>
                <w:i/>
              </w:rPr>
              <w:t>IBM/Dell</w:t>
            </w:r>
            <w:r>
              <w:t>.</w:t>
            </w:r>
            <w:r>
              <w:rPr>
                <w:spacing w:val="-2"/>
              </w:rPr>
              <w:t xml:space="preserve"> </w:t>
            </w:r>
            <w:r>
              <w:t>Her</w:t>
            </w:r>
            <w:r>
              <w:rPr>
                <w:spacing w:val="-1"/>
              </w:rPr>
              <w:t xml:space="preserve"> </w:t>
            </w:r>
            <w:r>
              <w:t>job is</w:t>
            </w:r>
            <w:r>
              <w:rPr>
                <w:spacing w:val="-3"/>
              </w:rPr>
              <w:t xml:space="preserve"> </w:t>
            </w:r>
            <w:r>
              <w:t>to</w:t>
            </w:r>
            <w:r>
              <w:rPr>
                <w:spacing w:val="-4"/>
              </w:rPr>
              <w:t xml:space="preserve"> </w:t>
            </w:r>
            <w:r>
              <w:t>set</w:t>
            </w:r>
            <w:r>
              <w:rPr>
                <w:spacing w:val="-2"/>
              </w:rPr>
              <w:t xml:space="preserve"> </w:t>
            </w:r>
            <w:r>
              <w:t>up</w:t>
            </w:r>
            <w:r>
              <w:rPr>
                <w:spacing w:val="-1"/>
              </w:rPr>
              <w:t xml:space="preserve"> </w:t>
            </w:r>
            <w:r>
              <w:t>new</w:t>
            </w:r>
            <w:r>
              <w:rPr>
                <w:spacing w:val="1"/>
              </w:rPr>
              <w:t xml:space="preserve"> </w:t>
            </w:r>
            <w:r>
              <w:rPr>
                <w:spacing w:val="-2"/>
              </w:rPr>
              <w:t>systems.</w:t>
            </w:r>
          </w:p>
        </w:tc>
      </w:tr>
    </w:tbl>
    <w:p w14:paraId="27F6626E" w14:textId="77777777" w:rsidR="000B3F97" w:rsidRDefault="000B3F97">
      <w:pPr>
        <w:spacing w:line="269" w:lineRule="exact"/>
        <w:sectPr w:rsidR="000B3F97">
          <w:pgSz w:w="11910" w:h="16840"/>
          <w:pgMar w:top="1380" w:right="600" w:bottom="1280" w:left="1680" w:header="763" w:footer="1084" w:gutter="0"/>
          <w:cols w:space="720"/>
        </w:sectPr>
      </w:pPr>
    </w:p>
    <w:p w14:paraId="322AF113" w14:textId="77777777" w:rsidR="000B3F97" w:rsidRDefault="00000000">
      <w:pPr>
        <w:pStyle w:val="BodyText"/>
        <w:spacing w:before="41"/>
        <w:ind w:left="446"/>
        <w:rPr>
          <w:sz w:val="22"/>
          <w:szCs w:val="22"/>
        </w:rPr>
      </w:pPr>
      <w:r>
        <w:rPr>
          <w:b/>
          <w:sz w:val="22"/>
          <w:szCs w:val="22"/>
          <w:u w:val="single" w:color="2E5395"/>
        </w:rPr>
        <w:lastRenderedPageBreak/>
        <w:t>Exercise</w:t>
      </w:r>
      <w:r>
        <w:rPr>
          <w:b/>
          <w:spacing w:val="-4"/>
          <w:sz w:val="22"/>
          <w:szCs w:val="22"/>
          <w:u w:val="single" w:color="2E5395"/>
        </w:rPr>
        <w:t xml:space="preserve"> </w:t>
      </w:r>
      <w:r>
        <w:rPr>
          <w:b/>
          <w:sz w:val="22"/>
          <w:szCs w:val="22"/>
          <w:u w:val="single" w:color="2E5395"/>
        </w:rPr>
        <w:t>5</w:t>
      </w:r>
      <w:r>
        <w:rPr>
          <w:sz w:val="22"/>
          <w:szCs w:val="22"/>
        </w:rPr>
        <w:t>:</w:t>
      </w:r>
      <w:r>
        <w:rPr>
          <w:spacing w:val="-2"/>
          <w:sz w:val="22"/>
          <w:szCs w:val="22"/>
        </w:rPr>
        <w:t xml:space="preserve"> </w:t>
      </w:r>
      <w:r>
        <w:rPr>
          <w:sz w:val="22"/>
          <w:szCs w:val="22"/>
        </w:rPr>
        <w:t>Listen</w:t>
      </w:r>
      <w:r>
        <w:rPr>
          <w:spacing w:val="-4"/>
          <w:sz w:val="22"/>
          <w:szCs w:val="22"/>
        </w:rPr>
        <w:t xml:space="preserve"> </w:t>
      </w:r>
      <w:r>
        <w:rPr>
          <w:sz w:val="22"/>
          <w:szCs w:val="22"/>
        </w:rPr>
        <w:t>to</w:t>
      </w:r>
      <w:r>
        <w:rPr>
          <w:spacing w:val="-5"/>
          <w:sz w:val="22"/>
          <w:szCs w:val="22"/>
        </w:rPr>
        <w:t xml:space="preserve"> </w:t>
      </w:r>
      <w:r>
        <w:rPr>
          <w:sz w:val="22"/>
          <w:szCs w:val="22"/>
        </w:rPr>
        <w:t>six</w:t>
      </w:r>
      <w:r>
        <w:rPr>
          <w:spacing w:val="-4"/>
          <w:sz w:val="22"/>
          <w:szCs w:val="22"/>
        </w:rPr>
        <w:t xml:space="preserve"> </w:t>
      </w:r>
      <w:r>
        <w:rPr>
          <w:sz w:val="22"/>
          <w:szCs w:val="22"/>
        </w:rPr>
        <w:t>people</w:t>
      </w:r>
      <w:r>
        <w:rPr>
          <w:spacing w:val="-5"/>
          <w:sz w:val="22"/>
          <w:szCs w:val="22"/>
        </w:rPr>
        <w:t xml:space="preserve"> </w:t>
      </w:r>
      <w:r>
        <w:rPr>
          <w:sz w:val="22"/>
          <w:szCs w:val="22"/>
        </w:rPr>
        <w:t>introducing</w:t>
      </w:r>
      <w:r>
        <w:rPr>
          <w:spacing w:val="-5"/>
          <w:sz w:val="22"/>
          <w:szCs w:val="22"/>
        </w:rPr>
        <w:t xml:space="preserve"> </w:t>
      </w:r>
      <w:r>
        <w:rPr>
          <w:sz w:val="22"/>
          <w:szCs w:val="22"/>
        </w:rPr>
        <w:t>themselves. Guess</w:t>
      </w:r>
      <w:r>
        <w:rPr>
          <w:spacing w:val="-5"/>
          <w:sz w:val="22"/>
          <w:szCs w:val="22"/>
        </w:rPr>
        <w:t xml:space="preserve"> </w:t>
      </w:r>
      <w:r>
        <w:rPr>
          <w:sz w:val="22"/>
          <w:szCs w:val="22"/>
        </w:rPr>
        <w:t>what</w:t>
      </w:r>
      <w:r>
        <w:rPr>
          <w:spacing w:val="-2"/>
          <w:sz w:val="22"/>
          <w:szCs w:val="22"/>
        </w:rPr>
        <w:t xml:space="preserve"> </w:t>
      </w:r>
      <w:r>
        <w:rPr>
          <w:sz w:val="22"/>
          <w:szCs w:val="22"/>
        </w:rPr>
        <w:t>jobs</w:t>
      </w:r>
      <w:r>
        <w:rPr>
          <w:spacing w:val="-5"/>
          <w:sz w:val="22"/>
          <w:szCs w:val="22"/>
        </w:rPr>
        <w:t xml:space="preserve"> </w:t>
      </w:r>
      <w:r>
        <w:rPr>
          <w:sz w:val="22"/>
          <w:szCs w:val="22"/>
        </w:rPr>
        <w:t>do</w:t>
      </w:r>
      <w:r>
        <w:rPr>
          <w:spacing w:val="-2"/>
          <w:sz w:val="22"/>
          <w:szCs w:val="22"/>
        </w:rPr>
        <w:t xml:space="preserve"> </w:t>
      </w:r>
      <w:r>
        <w:rPr>
          <w:sz w:val="22"/>
          <w:szCs w:val="22"/>
        </w:rPr>
        <w:t>they</w:t>
      </w:r>
      <w:r>
        <w:rPr>
          <w:spacing w:val="-3"/>
          <w:sz w:val="22"/>
          <w:szCs w:val="22"/>
        </w:rPr>
        <w:t xml:space="preserve"> </w:t>
      </w:r>
      <w:r>
        <w:rPr>
          <w:spacing w:val="-5"/>
          <w:sz w:val="22"/>
          <w:szCs w:val="22"/>
        </w:rPr>
        <w:t>do? (LISTENING)</w:t>
      </w:r>
    </w:p>
    <w:p w14:paraId="346F3AF2" w14:textId="77777777" w:rsidR="000B3F97" w:rsidRDefault="000B3F97">
      <w:pPr>
        <w:pStyle w:val="BodyText"/>
        <w:rPr>
          <w:sz w:val="22"/>
          <w:szCs w:val="22"/>
        </w:rPr>
      </w:pPr>
    </w:p>
    <w:p w14:paraId="2A3535F9" w14:textId="77777777" w:rsidR="000B3F97" w:rsidRDefault="000B3F97">
      <w:pPr>
        <w:pStyle w:val="BodyText"/>
        <w:spacing w:before="146"/>
        <w:rPr>
          <w:sz w:val="22"/>
          <w:szCs w:val="22"/>
        </w:rPr>
      </w:pPr>
    </w:p>
    <w:tbl>
      <w:tblPr>
        <w:tblW w:w="0" w:type="auto"/>
        <w:tblInd w:w="512" w:type="dxa"/>
        <w:tblLayout w:type="fixed"/>
        <w:tblCellMar>
          <w:left w:w="0" w:type="dxa"/>
          <w:right w:w="0" w:type="dxa"/>
        </w:tblCellMar>
        <w:tblLook w:val="04A0" w:firstRow="1" w:lastRow="0" w:firstColumn="1" w:lastColumn="0" w:noHBand="0" w:noVBand="1"/>
      </w:tblPr>
      <w:tblGrid>
        <w:gridCol w:w="3830"/>
        <w:gridCol w:w="3523"/>
      </w:tblGrid>
      <w:tr w:rsidR="000B3F97" w14:paraId="62489A5C" w14:textId="77777777">
        <w:trPr>
          <w:trHeight w:val="3171"/>
        </w:trPr>
        <w:tc>
          <w:tcPr>
            <w:tcW w:w="3830" w:type="dxa"/>
          </w:tcPr>
          <w:p w14:paraId="5664660D" w14:textId="77777777" w:rsidR="000B3F97" w:rsidRDefault="00000000">
            <w:pPr>
              <w:pStyle w:val="TableParagraph"/>
              <w:numPr>
                <w:ilvl w:val="0"/>
                <w:numId w:val="5"/>
              </w:numPr>
              <w:tabs>
                <w:tab w:val="left" w:pos="505"/>
                <w:tab w:val="left" w:pos="2582"/>
              </w:tabs>
              <w:spacing w:line="244" w:lineRule="exact"/>
              <w:ind w:left="505" w:hanging="455"/>
            </w:pPr>
            <w:r>
              <w:t xml:space="preserve">Maria is a </w:t>
            </w:r>
            <w:r>
              <w:rPr>
                <w:u w:val="single"/>
              </w:rPr>
              <w:tab/>
            </w:r>
            <w:r>
              <w:rPr>
                <w:spacing w:val="-10"/>
              </w:rPr>
              <w:t>.</w:t>
            </w:r>
          </w:p>
          <w:p w14:paraId="64ABDD55" w14:textId="77777777" w:rsidR="000B3F97" w:rsidRDefault="00000000">
            <w:pPr>
              <w:pStyle w:val="TableParagraph"/>
              <w:numPr>
                <w:ilvl w:val="0"/>
                <w:numId w:val="5"/>
              </w:numPr>
              <w:tabs>
                <w:tab w:val="left" w:pos="505"/>
                <w:tab w:val="left" w:pos="2829"/>
              </w:tabs>
              <w:spacing w:before="292"/>
              <w:ind w:left="505" w:hanging="455"/>
            </w:pPr>
            <w:r>
              <w:t xml:space="preserve">Ahmed is a </w:t>
            </w:r>
            <w:r>
              <w:rPr>
                <w:u w:val="single"/>
              </w:rPr>
              <w:tab/>
            </w:r>
            <w:r>
              <w:rPr>
                <w:spacing w:val="-10"/>
              </w:rPr>
              <w:t>.</w:t>
            </w:r>
          </w:p>
          <w:p w14:paraId="3056F333" w14:textId="77777777" w:rsidR="000B3F97" w:rsidRDefault="000B3F97">
            <w:pPr>
              <w:pStyle w:val="TableParagraph"/>
            </w:pPr>
          </w:p>
          <w:p w14:paraId="12BCC5E5" w14:textId="77777777" w:rsidR="000B3F97" w:rsidRDefault="00000000">
            <w:pPr>
              <w:pStyle w:val="TableParagraph"/>
              <w:numPr>
                <w:ilvl w:val="0"/>
                <w:numId w:val="5"/>
              </w:numPr>
              <w:tabs>
                <w:tab w:val="left" w:pos="505"/>
                <w:tab w:val="left" w:pos="2920"/>
              </w:tabs>
              <w:ind w:left="505" w:hanging="455"/>
            </w:pPr>
            <w:r>
              <w:t xml:space="preserve">Freddy is a </w:t>
            </w:r>
            <w:r>
              <w:rPr>
                <w:u w:val="single"/>
              </w:rPr>
              <w:tab/>
            </w:r>
            <w:r>
              <w:rPr>
                <w:spacing w:val="-10"/>
              </w:rPr>
              <w:t>.</w:t>
            </w:r>
          </w:p>
          <w:p w14:paraId="6F0097EA" w14:textId="77777777" w:rsidR="000B3F97" w:rsidRDefault="000B3F97">
            <w:pPr>
              <w:pStyle w:val="TableParagraph"/>
              <w:spacing w:before="2"/>
            </w:pPr>
          </w:p>
          <w:p w14:paraId="04D0CEEB" w14:textId="77777777" w:rsidR="000B3F97" w:rsidRDefault="00000000">
            <w:pPr>
              <w:pStyle w:val="TableParagraph"/>
              <w:numPr>
                <w:ilvl w:val="0"/>
                <w:numId w:val="5"/>
              </w:numPr>
              <w:tabs>
                <w:tab w:val="left" w:pos="505"/>
                <w:tab w:val="left" w:pos="2634"/>
              </w:tabs>
              <w:ind w:left="505" w:hanging="455"/>
            </w:pPr>
            <w:r>
              <w:t xml:space="preserve">Hana is a </w:t>
            </w:r>
            <w:r>
              <w:rPr>
                <w:u w:val="single"/>
              </w:rPr>
              <w:tab/>
            </w:r>
            <w:r>
              <w:rPr>
                <w:spacing w:val="-10"/>
              </w:rPr>
              <w:t>.</w:t>
            </w:r>
          </w:p>
          <w:p w14:paraId="599EB7DB" w14:textId="77777777" w:rsidR="000B3F97" w:rsidRDefault="000B3F97">
            <w:pPr>
              <w:pStyle w:val="TableParagraph"/>
            </w:pPr>
          </w:p>
          <w:p w14:paraId="39002606" w14:textId="77777777" w:rsidR="000B3F97" w:rsidRDefault="00000000">
            <w:pPr>
              <w:pStyle w:val="TableParagraph"/>
              <w:numPr>
                <w:ilvl w:val="0"/>
                <w:numId w:val="5"/>
              </w:numPr>
              <w:tabs>
                <w:tab w:val="left" w:pos="505"/>
                <w:tab w:val="left" w:pos="2933"/>
              </w:tabs>
              <w:ind w:left="505" w:hanging="455"/>
            </w:pPr>
            <w:r>
              <w:t xml:space="preserve">Timothy is a </w:t>
            </w:r>
            <w:r>
              <w:rPr>
                <w:u w:val="single"/>
              </w:rPr>
              <w:tab/>
            </w:r>
            <w:r>
              <w:rPr>
                <w:spacing w:val="-10"/>
              </w:rPr>
              <w:t>.</w:t>
            </w:r>
          </w:p>
          <w:p w14:paraId="55BF895F" w14:textId="77777777" w:rsidR="000B3F97" w:rsidRDefault="000B3F97">
            <w:pPr>
              <w:pStyle w:val="TableParagraph"/>
            </w:pPr>
          </w:p>
          <w:p w14:paraId="3005EF82" w14:textId="77777777" w:rsidR="000B3F97" w:rsidRDefault="00000000">
            <w:pPr>
              <w:pStyle w:val="TableParagraph"/>
              <w:numPr>
                <w:ilvl w:val="0"/>
                <w:numId w:val="5"/>
              </w:numPr>
              <w:tabs>
                <w:tab w:val="left" w:pos="505"/>
                <w:tab w:val="left" w:pos="2672"/>
              </w:tabs>
              <w:spacing w:line="269" w:lineRule="exact"/>
              <w:ind w:left="505" w:hanging="455"/>
            </w:pPr>
            <w:r>
              <w:t xml:space="preserve">Sophie is a </w:t>
            </w:r>
            <w:r>
              <w:rPr>
                <w:u w:val="single"/>
              </w:rPr>
              <w:tab/>
            </w:r>
            <w:r>
              <w:rPr>
                <w:spacing w:val="-10"/>
              </w:rPr>
              <w:t>.</w:t>
            </w:r>
          </w:p>
        </w:tc>
        <w:tc>
          <w:tcPr>
            <w:tcW w:w="3523" w:type="dxa"/>
          </w:tcPr>
          <w:p w14:paraId="6EC21A93" w14:textId="77777777" w:rsidR="000B3F97" w:rsidRDefault="00000000">
            <w:pPr>
              <w:pStyle w:val="TableParagraph"/>
              <w:numPr>
                <w:ilvl w:val="0"/>
                <w:numId w:val="6"/>
              </w:numPr>
              <w:tabs>
                <w:tab w:val="left" w:pos="1195"/>
              </w:tabs>
              <w:spacing w:line="244" w:lineRule="exact"/>
              <w:ind w:left="1195" w:hanging="359"/>
            </w:pPr>
            <w:r>
              <w:t>database</w:t>
            </w:r>
            <w:r>
              <w:rPr>
                <w:spacing w:val="-1"/>
              </w:rPr>
              <w:t xml:space="preserve"> </w:t>
            </w:r>
            <w:r>
              <w:rPr>
                <w:spacing w:val="-2"/>
              </w:rPr>
              <w:t>administrator</w:t>
            </w:r>
          </w:p>
          <w:p w14:paraId="27827D21" w14:textId="77777777" w:rsidR="000B3F97" w:rsidRDefault="00000000">
            <w:pPr>
              <w:pStyle w:val="TableParagraph"/>
              <w:numPr>
                <w:ilvl w:val="0"/>
                <w:numId w:val="6"/>
              </w:numPr>
              <w:tabs>
                <w:tab w:val="left" w:pos="1195"/>
              </w:tabs>
              <w:spacing w:before="292"/>
              <w:ind w:left="1195" w:hanging="359"/>
            </w:pPr>
            <w:r>
              <w:t>systems</w:t>
            </w:r>
            <w:r>
              <w:rPr>
                <w:spacing w:val="-2"/>
              </w:rPr>
              <w:t xml:space="preserve"> analyst</w:t>
            </w:r>
          </w:p>
          <w:p w14:paraId="54071B0D" w14:textId="77777777" w:rsidR="000B3F97" w:rsidRDefault="000B3F97">
            <w:pPr>
              <w:pStyle w:val="TableParagraph"/>
            </w:pPr>
          </w:p>
          <w:p w14:paraId="2FA5A72D" w14:textId="77777777" w:rsidR="000B3F97" w:rsidRDefault="00000000">
            <w:pPr>
              <w:pStyle w:val="TableParagraph"/>
              <w:numPr>
                <w:ilvl w:val="0"/>
                <w:numId w:val="6"/>
              </w:numPr>
              <w:tabs>
                <w:tab w:val="left" w:pos="1195"/>
              </w:tabs>
              <w:ind w:left="1195" w:hanging="359"/>
            </w:pPr>
            <w:r>
              <w:t>helpdesk</w:t>
            </w:r>
            <w:r>
              <w:rPr>
                <w:spacing w:val="-4"/>
              </w:rPr>
              <w:t xml:space="preserve"> </w:t>
            </w:r>
            <w:r>
              <w:rPr>
                <w:spacing w:val="-2"/>
              </w:rPr>
              <w:t>supervisor</w:t>
            </w:r>
          </w:p>
          <w:p w14:paraId="010B40F1" w14:textId="77777777" w:rsidR="000B3F97" w:rsidRDefault="000B3F97">
            <w:pPr>
              <w:pStyle w:val="TableParagraph"/>
              <w:spacing w:before="2"/>
            </w:pPr>
          </w:p>
          <w:p w14:paraId="27C71DFE" w14:textId="77777777" w:rsidR="000B3F97" w:rsidRDefault="00000000">
            <w:pPr>
              <w:pStyle w:val="TableParagraph"/>
              <w:numPr>
                <w:ilvl w:val="0"/>
                <w:numId w:val="6"/>
              </w:numPr>
              <w:tabs>
                <w:tab w:val="left" w:pos="1195"/>
              </w:tabs>
              <w:ind w:left="1195" w:hanging="359"/>
            </w:pPr>
            <w:r>
              <w:t>project</w:t>
            </w:r>
            <w:r>
              <w:rPr>
                <w:spacing w:val="-2"/>
              </w:rPr>
              <w:t xml:space="preserve"> manager</w:t>
            </w:r>
          </w:p>
          <w:p w14:paraId="1CD654D8" w14:textId="77777777" w:rsidR="000B3F97" w:rsidRDefault="000B3F97">
            <w:pPr>
              <w:pStyle w:val="TableParagraph"/>
            </w:pPr>
          </w:p>
          <w:p w14:paraId="6581B0F4" w14:textId="77777777" w:rsidR="000B3F97" w:rsidRDefault="00000000">
            <w:pPr>
              <w:pStyle w:val="TableParagraph"/>
              <w:numPr>
                <w:ilvl w:val="0"/>
                <w:numId w:val="6"/>
              </w:numPr>
              <w:tabs>
                <w:tab w:val="left" w:pos="1194"/>
              </w:tabs>
              <w:ind w:left="1194" w:hanging="358"/>
            </w:pPr>
            <w:r>
              <w:t>support</w:t>
            </w:r>
            <w:r>
              <w:rPr>
                <w:spacing w:val="-4"/>
              </w:rPr>
              <w:t xml:space="preserve"> </w:t>
            </w:r>
            <w:r>
              <w:rPr>
                <w:spacing w:val="-2"/>
              </w:rPr>
              <w:t>technician</w:t>
            </w:r>
          </w:p>
          <w:p w14:paraId="3B6E77F7" w14:textId="77777777" w:rsidR="000B3F97" w:rsidRDefault="000B3F97">
            <w:pPr>
              <w:pStyle w:val="TableParagraph"/>
            </w:pPr>
          </w:p>
          <w:p w14:paraId="17FD0F82" w14:textId="77777777" w:rsidR="000B3F97" w:rsidRDefault="00000000">
            <w:pPr>
              <w:pStyle w:val="TableParagraph"/>
              <w:numPr>
                <w:ilvl w:val="0"/>
                <w:numId w:val="6"/>
              </w:numPr>
              <w:tabs>
                <w:tab w:val="left" w:pos="1196"/>
              </w:tabs>
              <w:spacing w:line="269" w:lineRule="exact"/>
            </w:pPr>
            <w:r>
              <w:t>software</w:t>
            </w:r>
            <w:r>
              <w:rPr>
                <w:spacing w:val="-3"/>
              </w:rPr>
              <w:t xml:space="preserve"> </w:t>
            </w:r>
            <w:r>
              <w:rPr>
                <w:spacing w:val="-2"/>
              </w:rPr>
              <w:t>developer</w:t>
            </w:r>
          </w:p>
        </w:tc>
      </w:tr>
    </w:tbl>
    <w:p w14:paraId="165694BD" w14:textId="77777777" w:rsidR="000B3F97" w:rsidRDefault="000B3F97">
      <w:pPr>
        <w:pStyle w:val="BodyText"/>
        <w:rPr>
          <w:sz w:val="22"/>
          <w:szCs w:val="22"/>
        </w:rPr>
      </w:pPr>
    </w:p>
    <w:p w14:paraId="1294DDEC" w14:textId="77777777" w:rsidR="000B3F97" w:rsidRDefault="000B3F97">
      <w:pPr>
        <w:pStyle w:val="BodyText"/>
        <w:spacing w:before="150"/>
        <w:rPr>
          <w:sz w:val="22"/>
          <w:szCs w:val="22"/>
        </w:rPr>
      </w:pPr>
    </w:p>
    <w:p w14:paraId="7412503E" w14:textId="77777777" w:rsidR="000B3F97" w:rsidRDefault="00000000">
      <w:pPr>
        <w:pStyle w:val="BodyText"/>
        <w:spacing w:line="360" w:lineRule="auto"/>
        <w:ind w:left="446" w:right="815"/>
        <w:rPr>
          <w:sz w:val="22"/>
          <w:szCs w:val="22"/>
        </w:rPr>
      </w:pPr>
      <w:r>
        <w:rPr>
          <w:b/>
          <w:sz w:val="22"/>
          <w:szCs w:val="22"/>
          <w:u w:val="single" w:color="2E5395"/>
        </w:rPr>
        <w:t>Exercise</w:t>
      </w:r>
      <w:r>
        <w:rPr>
          <w:b/>
          <w:spacing w:val="-3"/>
          <w:sz w:val="22"/>
          <w:szCs w:val="22"/>
          <w:u w:val="single" w:color="2E5395"/>
        </w:rPr>
        <w:t xml:space="preserve"> </w:t>
      </w:r>
      <w:r>
        <w:rPr>
          <w:b/>
          <w:sz w:val="22"/>
          <w:szCs w:val="22"/>
          <w:u w:val="single" w:color="2E5395"/>
        </w:rPr>
        <w:t>6:</w:t>
      </w:r>
      <w:r>
        <w:rPr>
          <w:b/>
          <w:spacing w:val="40"/>
          <w:sz w:val="22"/>
          <w:szCs w:val="22"/>
        </w:rPr>
        <w:t xml:space="preserve"> </w:t>
      </w:r>
      <w:r>
        <w:rPr>
          <w:sz w:val="22"/>
          <w:szCs w:val="22"/>
        </w:rPr>
        <w:t>Listen</w:t>
      </w:r>
      <w:r>
        <w:rPr>
          <w:spacing w:val="-4"/>
          <w:sz w:val="22"/>
          <w:szCs w:val="22"/>
        </w:rPr>
        <w:t xml:space="preserve"> </w:t>
      </w:r>
      <w:r>
        <w:rPr>
          <w:sz w:val="22"/>
          <w:szCs w:val="22"/>
        </w:rPr>
        <w:t>to</w:t>
      </w:r>
      <w:r>
        <w:rPr>
          <w:spacing w:val="-4"/>
          <w:sz w:val="22"/>
          <w:szCs w:val="22"/>
        </w:rPr>
        <w:t xml:space="preserve"> </w:t>
      </w:r>
      <w:r>
        <w:rPr>
          <w:sz w:val="22"/>
          <w:szCs w:val="22"/>
        </w:rPr>
        <w:t>three</w:t>
      </w:r>
      <w:r>
        <w:rPr>
          <w:spacing w:val="-2"/>
          <w:sz w:val="22"/>
          <w:szCs w:val="22"/>
        </w:rPr>
        <w:t xml:space="preserve"> </w:t>
      </w:r>
      <w:r>
        <w:rPr>
          <w:sz w:val="22"/>
          <w:szCs w:val="22"/>
        </w:rPr>
        <w:t>people</w:t>
      </w:r>
      <w:r>
        <w:rPr>
          <w:spacing w:val="-2"/>
          <w:sz w:val="22"/>
          <w:szCs w:val="22"/>
        </w:rPr>
        <w:t xml:space="preserve"> </w:t>
      </w:r>
      <w:r>
        <w:rPr>
          <w:sz w:val="22"/>
          <w:szCs w:val="22"/>
        </w:rPr>
        <w:t>talking</w:t>
      </w:r>
      <w:r>
        <w:rPr>
          <w:spacing w:val="-3"/>
          <w:sz w:val="22"/>
          <w:szCs w:val="22"/>
        </w:rPr>
        <w:t xml:space="preserve"> </w:t>
      </w:r>
      <w:r>
        <w:rPr>
          <w:sz w:val="22"/>
          <w:szCs w:val="22"/>
        </w:rPr>
        <w:t>about</w:t>
      </w:r>
      <w:r>
        <w:rPr>
          <w:spacing w:val="-4"/>
          <w:sz w:val="22"/>
          <w:szCs w:val="22"/>
        </w:rPr>
        <w:t xml:space="preserve"> </w:t>
      </w:r>
      <w:r>
        <w:rPr>
          <w:sz w:val="22"/>
          <w:szCs w:val="22"/>
        </w:rPr>
        <w:t>their</w:t>
      </w:r>
      <w:r>
        <w:rPr>
          <w:spacing w:val="-2"/>
          <w:sz w:val="22"/>
          <w:szCs w:val="22"/>
        </w:rPr>
        <w:t xml:space="preserve"> </w:t>
      </w:r>
      <w:r>
        <w:rPr>
          <w:sz w:val="22"/>
          <w:szCs w:val="22"/>
        </w:rPr>
        <w:t>jobs.</w:t>
      </w:r>
      <w:r>
        <w:rPr>
          <w:spacing w:val="-4"/>
          <w:sz w:val="22"/>
          <w:szCs w:val="22"/>
        </w:rPr>
        <w:t xml:space="preserve"> </w:t>
      </w:r>
      <w:r>
        <w:rPr>
          <w:sz w:val="22"/>
          <w:szCs w:val="22"/>
        </w:rPr>
        <w:t>Complete</w:t>
      </w:r>
      <w:r>
        <w:rPr>
          <w:spacing w:val="-5"/>
          <w:sz w:val="22"/>
          <w:szCs w:val="22"/>
        </w:rPr>
        <w:t xml:space="preserve"> </w:t>
      </w:r>
      <w:r>
        <w:rPr>
          <w:sz w:val="22"/>
          <w:szCs w:val="22"/>
        </w:rPr>
        <w:t>these</w:t>
      </w:r>
      <w:r>
        <w:rPr>
          <w:spacing w:val="-2"/>
          <w:sz w:val="22"/>
          <w:szCs w:val="22"/>
        </w:rPr>
        <w:t xml:space="preserve"> </w:t>
      </w:r>
      <w:r>
        <w:rPr>
          <w:sz w:val="22"/>
          <w:szCs w:val="22"/>
        </w:rPr>
        <w:t xml:space="preserve">job </w:t>
      </w:r>
      <w:r>
        <w:rPr>
          <w:spacing w:val="-2"/>
          <w:sz w:val="22"/>
          <w:szCs w:val="22"/>
        </w:rPr>
        <w:t>responsibilities. (LISTENING)</w:t>
      </w:r>
    </w:p>
    <w:p w14:paraId="7D9D4C7C" w14:textId="77777777" w:rsidR="000B3F97" w:rsidRDefault="000B3F97">
      <w:pPr>
        <w:pStyle w:val="BodyText"/>
        <w:spacing w:before="195"/>
        <w:rPr>
          <w:sz w:val="22"/>
          <w:szCs w:val="22"/>
        </w:rPr>
      </w:pPr>
    </w:p>
    <w:tbl>
      <w:tblPr>
        <w:tblW w:w="0" w:type="auto"/>
        <w:tblInd w:w="456" w:type="dxa"/>
        <w:tblBorders>
          <w:top w:val="single" w:sz="4" w:space="0" w:color="4471C4"/>
          <w:left w:val="single" w:sz="4" w:space="0" w:color="4471C4"/>
          <w:bottom w:val="single" w:sz="4" w:space="0" w:color="4471C4"/>
          <w:right w:val="single" w:sz="4" w:space="0" w:color="4471C4"/>
          <w:insideH w:val="single" w:sz="4" w:space="0" w:color="4471C4"/>
          <w:insideV w:val="single" w:sz="4" w:space="0" w:color="4471C4"/>
        </w:tblBorders>
        <w:tblLayout w:type="fixed"/>
        <w:tblCellMar>
          <w:left w:w="0" w:type="dxa"/>
          <w:right w:w="0" w:type="dxa"/>
        </w:tblCellMar>
        <w:tblLook w:val="04A0" w:firstRow="1" w:lastRow="0" w:firstColumn="1" w:lastColumn="0" w:noHBand="0" w:noVBand="1"/>
      </w:tblPr>
      <w:tblGrid>
        <w:gridCol w:w="1385"/>
        <w:gridCol w:w="2694"/>
        <w:gridCol w:w="4113"/>
      </w:tblGrid>
      <w:tr w:rsidR="000B3F97" w14:paraId="27BF1889" w14:textId="77777777">
        <w:trPr>
          <w:trHeight w:val="587"/>
        </w:trPr>
        <w:tc>
          <w:tcPr>
            <w:tcW w:w="1385" w:type="dxa"/>
            <w:shd w:val="clear" w:color="auto" w:fill="D9E1F3"/>
          </w:tcPr>
          <w:p w14:paraId="168C3BE4" w14:textId="77777777" w:rsidR="000B3F97" w:rsidRDefault="00000000">
            <w:pPr>
              <w:pStyle w:val="TableParagraph"/>
              <w:spacing w:before="1"/>
              <w:ind w:left="11" w:right="4"/>
              <w:jc w:val="center"/>
              <w:rPr>
                <w:b/>
              </w:rPr>
            </w:pPr>
            <w:r>
              <w:rPr>
                <w:b/>
                <w:spacing w:val="-4"/>
              </w:rPr>
              <w:t>Name</w:t>
            </w:r>
          </w:p>
        </w:tc>
        <w:tc>
          <w:tcPr>
            <w:tcW w:w="2694" w:type="dxa"/>
            <w:shd w:val="clear" w:color="auto" w:fill="D9E1F3"/>
          </w:tcPr>
          <w:p w14:paraId="1CE263A3" w14:textId="77777777" w:rsidR="000B3F97" w:rsidRDefault="00000000">
            <w:pPr>
              <w:pStyle w:val="TableParagraph"/>
              <w:spacing w:before="1"/>
              <w:ind w:left="5"/>
              <w:jc w:val="center"/>
              <w:rPr>
                <w:b/>
              </w:rPr>
            </w:pPr>
            <w:r>
              <w:rPr>
                <w:b/>
                <w:spacing w:val="-5"/>
              </w:rPr>
              <w:t>Job</w:t>
            </w:r>
          </w:p>
        </w:tc>
        <w:tc>
          <w:tcPr>
            <w:tcW w:w="4113" w:type="dxa"/>
            <w:shd w:val="clear" w:color="auto" w:fill="D9E1F3"/>
          </w:tcPr>
          <w:p w14:paraId="34151478" w14:textId="77777777" w:rsidR="000B3F97" w:rsidRDefault="00000000">
            <w:pPr>
              <w:pStyle w:val="TableParagraph"/>
              <w:spacing w:before="1"/>
              <w:ind w:left="1276"/>
              <w:rPr>
                <w:b/>
              </w:rPr>
            </w:pPr>
            <w:r>
              <w:rPr>
                <w:b/>
                <w:spacing w:val="-2"/>
              </w:rPr>
              <w:t>Responsibilities</w:t>
            </w:r>
          </w:p>
        </w:tc>
      </w:tr>
      <w:tr w:rsidR="000B3F97" w14:paraId="7469A2E3" w14:textId="77777777">
        <w:trPr>
          <w:trHeight w:val="585"/>
        </w:trPr>
        <w:tc>
          <w:tcPr>
            <w:tcW w:w="1385" w:type="dxa"/>
            <w:shd w:val="clear" w:color="auto" w:fill="D9E1F3"/>
          </w:tcPr>
          <w:p w14:paraId="691D0A8C" w14:textId="77777777" w:rsidR="000B3F97" w:rsidRDefault="00000000">
            <w:pPr>
              <w:pStyle w:val="TableParagraph"/>
              <w:spacing w:line="292" w:lineRule="exact"/>
              <w:ind w:left="11" w:right="4"/>
              <w:jc w:val="center"/>
              <w:rPr>
                <w:b/>
              </w:rPr>
            </w:pPr>
            <w:r>
              <w:rPr>
                <w:b/>
                <w:spacing w:val="-4"/>
              </w:rPr>
              <w:t>Karl</w:t>
            </w:r>
          </w:p>
        </w:tc>
        <w:tc>
          <w:tcPr>
            <w:tcW w:w="2694" w:type="dxa"/>
            <w:shd w:val="clear" w:color="auto" w:fill="D9E1F3"/>
          </w:tcPr>
          <w:p w14:paraId="1A2A8157" w14:textId="77777777" w:rsidR="000B3F97" w:rsidRDefault="00000000">
            <w:pPr>
              <w:pStyle w:val="TableParagraph"/>
              <w:tabs>
                <w:tab w:val="left" w:pos="1881"/>
              </w:tabs>
              <w:spacing w:line="292" w:lineRule="exact"/>
              <w:ind w:left="59"/>
              <w:jc w:val="center"/>
            </w:pPr>
            <w:r>
              <w:t xml:space="preserve">Software </w:t>
            </w:r>
            <w:r>
              <w:rPr>
                <w:u w:val="single" w:color="2D5294"/>
              </w:rPr>
              <w:tab/>
            </w:r>
          </w:p>
        </w:tc>
        <w:tc>
          <w:tcPr>
            <w:tcW w:w="4113" w:type="dxa"/>
            <w:shd w:val="clear" w:color="auto" w:fill="D9E1F3"/>
          </w:tcPr>
          <w:p w14:paraId="6BB0B055" w14:textId="77777777" w:rsidR="000B3F97" w:rsidRDefault="00000000">
            <w:pPr>
              <w:pStyle w:val="TableParagraph"/>
              <w:tabs>
                <w:tab w:val="left" w:pos="2168"/>
              </w:tabs>
              <w:spacing w:line="292" w:lineRule="exact"/>
              <w:ind w:left="107"/>
            </w:pPr>
            <w:r>
              <w:t xml:space="preserve">Designs and </w:t>
            </w:r>
            <w:r>
              <w:rPr>
                <w:u w:val="single" w:color="2D5294"/>
              </w:rPr>
              <w:tab/>
            </w:r>
            <w:r>
              <w:t>computer</w:t>
            </w:r>
            <w:r>
              <w:rPr>
                <w:spacing w:val="-4"/>
              </w:rPr>
              <w:t xml:space="preserve"> </w:t>
            </w:r>
            <w:r>
              <w:rPr>
                <w:spacing w:val="-2"/>
              </w:rPr>
              <w:t>games.</w:t>
            </w:r>
          </w:p>
        </w:tc>
      </w:tr>
      <w:tr w:rsidR="000B3F97" w14:paraId="407E5FC1" w14:textId="77777777">
        <w:trPr>
          <w:trHeight w:val="585"/>
        </w:trPr>
        <w:tc>
          <w:tcPr>
            <w:tcW w:w="1385" w:type="dxa"/>
            <w:shd w:val="clear" w:color="auto" w:fill="D9E1F3"/>
          </w:tcPr>
          <w:p w14:paraId="139AE1F8" w14:textId="77777777" w:rsidR="000B3F97" w:rsidRDefault="00000000">
            <w:pPr>
              <w:pStyle w:val="TableParagraph"/>
              <w:spacing w:line="292" w:lineRule="exact"/>
              <w:ind w:left="11" w:right="4"/>
              <w:jc w:val="center"/>
              <w:rPr>
                <w:b/>
              </w:rPr>
            </w:pPr>
            <w:r>
              <w:rPr>
                <w:b/>
                <w:spacing w:val="-4"/>
              </w:rPr>
              <w:t>Heba</w:t>
            </w:r>
          </w:p>
        </w:tc>
        <w:tc>
          <w:tcPr>
            <w:tcW w:w="2694" w:type="dxa"/>
            <w:shd w:val="clear" w:color="auto" w:fill="D9E1F3"/>
          </w:tcPr>
          <w:p w14:paraId="37DB922E" w14:textId="77777777" w:rsidR="000B3F97" w:rsidRDefault="00000000">
            <w:pPr>
              <w:pStyle w:val="TableParagraph"/>
              <w:tabs>
                <w:tab w:val="left" w:pos="897"/>
              </w:tabs>
              <w:spacing w:line="292" w:lineRule="exact"/>
              <w:ind w:left="8"/>
              <w:jc w:val="center"/>
            </w:pPr>
            <w:r>
              <w:rPr>
                <w:u w:val="single" w:color="2D5294"/>
              </w:rPr>
              <w:tab/>
            </w:r>
            <w:r>
              <w:rPr>
                <w:spacing w:val="-2"/>
              </w:rPr>
              <w:t>Analyst</w:t>
            </w:r>
          </w:p>
        </w:tc>
        <w:tc>
          <w:tcPr>
            <w:tcW w:w="4113" w:type="dxa"/>
            <w:shd w:val="clear" w:color="auto" w:fill="D9E1F3"/>
          </w:tcPr>
          <w:p w14:paraId="7D83B331" w14:textId="77777777" w:rsidR="000B3F97" w:rsidRDefault="00000000">
            <w:pPr>
              <w:pStyle w:val="TableParagraph"/>
              <w:tabs>
                <w:tab w:val="left" w:pos="996"/>
              </w:tabs>
              <w:spacing w:line="292" w:lineRule="exact"/>
              <w:ind w:left="107"/>
            </w:pPr>
            <w:r>
              <w:rPr>
                <w:u w:val="single" w:color="2D5294"/>
              </w:rPr>
              <w:tab/>
            </w:r>
            <w:r>
              <w:t>computer</w:t>
            </w:r>
            <w:r>
              <w:rPr>
                <w:spacing w:val="-4"/>
              </w:rPr>
              <w:t xml:space="preserve"> </w:t>
            </w:r>
            <w:r>
              <w:rPr>
                <w:spacing w:val="-2"/>
              </w:rPr>
              <w:t>problems.</w:t>
            </w:r>
          </w:p>
        </w:tc>
      </w:tr>
      <w:tr w:rsidR="000B3F97" w14:paraId="5DEDFF7B" w14:textId="77777777">
        <w:trPr>
          <w:trHeight w:val="587"/>
        </w:trPr>
        <w:tc>
          <w:tcPr>
            <w:tcW w:w="1385" w:type="dxa"/>
            <w:shd w:val="clear" w:color="auto" w:fill="D9E1F3"/>
          </w:tcPr>
          <w:p w14:paraId="4B2C39D1" w14:textId="77777777" w:rsidR="000B3F97" w:rsidRDefault="00000000">
            <w:pPr>
              <w:pStyle w:val="TableParagraph"/>
              <w:spacing w:before="1"/>
              <w:ind w:left="11"/>
              <w:jc w:val="center"/>
              <w:rPr>
                <w:b/>
              </w:rPr>
            </w:pPr>
            <w:r>
              <w:rPr>
                <w:b/>
                <w:spacing w:val="-2"/>
              </w:rPr>
              <w:t>Wojtek</w:t>
            </w:r>
          </w:p>
        </w:tc>
        <w:tc>
          <w:tcPr>
            <w:tcW w:w="2694" w:type="dxa"/>
            <w:shd w:val="clear" w:color="auto" w:fill="D9E1F3"/>
          </w:tcPr>
          <w:p w14:paraId="7AB2E46F" w14:textId="77777777" w:rsidR="000B3F97" w:rsidRDefault="00000000">
            <w:pPr>
              <w:pStyle w:val="TableParagraph"/>
              <w:tabs>
                <w:tab w:val="left" w:pos="1910"/>
              </w:tabs>
              <w:spacing w:before="1"/>
              <w:ind w:left="57"/>
              <w:jc w:val="center"/>
            </w:pPr>
            <w:r>
              <w:t xml:space="preserve">Database </w:t>
            </w:r>
            <w:r>
              <w:rPr>
                <w:u w:val="single" w:color="2D5294"/>
              </w:rPr>
              <w:tab/>
            </w:r>
          </w:p>
        </w:tc>
        <w:tc>
          <w:tcPr>
            <w:tcW w:w="4113" w:type="dxa"/>
            <w:shd w:val="clear" w:color="auto" w:fill="D9E1F3"/>
          </w:tcPr>
          <w:p w14:paraId="3BF26A8A" w14:textId="77777777" w:rsidR="000B3F97" w:rsidRDefault="00000000">
            <w:pPr>
              <w:pStyle w:val="TableParagraph"/>
              <w:tabs>
                <w:tab w:val="left" w:pos="2438"/>
              </w:tabs>
              <w:spacing w:before="1"/>
              <w:ind w:left="107"/>
            </w:pPr>
            <w:r>
              <w:t xml:space="preserve">Analyses and </w:t>
            </w:r>
            <w:r>
              <w:rPr>
                <w:u w:val="single" w:color="2D5294"/>
              </w:rPr>
              <w:tab/>
            </w:r>
            <w:r>
              <w:t>electronic</w:t>
            </w:r>
            <w:r>
              <w:rPr>
                <w:spacing w:val="-1"/>
              </w:rPr>
              <w:t xml:space="preserve"> </w:t>
            </w:r>
            <w:r>
              <w:rPr>
                <w:spacing w:val="-4"/>
              </w:rPr>
              <w:t>data.</w:t>
            </w:r>
          </w:p>
        </w:tc>
      </w:tr>
    </w:tbl>
    <w:p w14:paraId="0E6EF93D" w14:textId="77777777" w:rsidR="000B3F97" w:rsidRDefault="000B3F97">
      <w:pPr>
        <w:sectPr w:rsidR="000B3F97">
          <w:pgSz w:w="11910" w:h="16840"/>
          <w:pgMar w:top="1380" w:right="600" w:bottom="1280" w:left="1680" w:header="763" w:footer="1084" w:gutter="0"/>
          <w:cols w:space="720"/>
        </w:sectPr>
      </w:pPr>
    </w:p>
    <w:p w14:paraId="525C4DAF" w14:textId="77777777" w:rsidR="000B3F97" w:rsidRDefault="00000000">
      <w:pPr>
        <w:pStyle w:val="BodyText"/>
        <w:spacing w:before="41" w:line="360" w:lineRule="auto"/>
        <w:ind w:left="446" w:right="785"/>
        <w:rPr>
          <w:sz w:val="22"/>
          <w:szCs w:val="22"/>
        </w:rPr>
      </w:pPr>
      <w:r>
        <w:rPr>
          <w:b/>
          <w:sz w:val="22"/>
          <w:szCs w:val="22"/>
          <w:u w:val="single" w:color="2E5395"/>
        </w:rPr>
        <w:lastRenderedPageBreak/>
        <w:t>Exercise</w:t>
      </w:r>
      <w:r>
        <w:rPr>
          <w:b/>
          <w:spacing w:val="-3"/>
          <w:sz w:val="22"/>
          <w:szCs w:val="22"/>
          <w:u w:val="single" w:color="2E5395"/>
        </w:rPr>
        <w:t xml:space="preserve"> </w:t>
      </w:r>
      <w:r>
        <w:rPr>
          <w:b/>
          <w:sz w:val="22"/>
          <w:szCs w:val="22"/>
          <w:u w:val="single" w:color="2E5395"/>
        </w:rPr>
        <w:t>7</w:t>
      </w:r>
      <w:r>
        <w:rPr>
          <w:sz w:val="22"/>
          <w:szCs w:val="22"/>
        </w:rPr>
        <w:t>:</w:t>
      </w:r>
      <w:r>
        <w:rPr>
          <w:spacing w:val="-2"/>
          <w:sz w:val="22"/>
          <w:szCs w:val="22"/>
        </w:rPr>
        <w:t xml:space="preserve"> </w:t>
      </w:r>
      <w:r>
        <w:rPr>
          <w:sz w:val="22"/>
          <w:szCs w:val="22"/>
        </w:rPr>
        <w:t>Listen</w:t>
      </w:r>
      <w:r>
        <w:rPr>
          <w:spacing w:val="-4"/>
          <w:sz w:val="22"/>
          <w:szCs w:val="22"/>
        </w:rPr>
        <w:t xml:space="preserve"> </w:t>
      </w:r>
      <w:r>
        <w:rPr>
          <w:sz w:val="22"/>
          <w:szCs w:val="22"/>
        </w:rPr>
        <w:t>the</w:t>
      </w:r>
      <w:r>
        <w:rPr>
          <w:spacing w:val="-2"/>
          <w:sz w:val="22"/>
          <w:szCs w:val="22"/>
        </w:rPr>
        <w:t xml:space="preserve"> </w:t>
      </w:r>
      <w:r>
        <w:rPr>
          <w:sz w:val="22"/>
          <w:szCs w:val="22"/>
        </w:rPr>
        <w:t>conversation</w:t>
      </w:r>
      <w:r>
        <w:rPr>
          <w:spacing w:val="-4"/>
          <w:sz w:val="22"/>
          <w:szCs w:val="22"/>
        </w:rPr>
        <w:t xml:space="preserve"> </w:t>
      </w:r>
      <w:r>
        <w:rPr>
          <w:sz w:val="22"/>
          <w:szCs w:val="22"/>
        </w:rPr>
        <w:t>between</w:t>
      </w:r>
      <w:r>
        <w:rPr>
          <w:spacing w:val="-2"/>
          <w:sz w:val="22"/>
          <w:szCs w:val="22"/>
        </w:rPr>
        <w:t xml:space="preserve"> </w:t>
      </w:r>
      <w:r>
        <w:rPr>
          <w:sz w:val="22"/>
          <w:szCs w:val="22"/>
        </w:rPr>
        <w:t>Ahmed,</w:t>
      </w:r>
      <w:r>
        <w:rPr>
          <w:spacing w:val="-3"/>
          <w:sz w:val="22"/>
          <w:szCs w:val="22"/>
        </w:rPr>
        <w:t xml:space="preserve"> </w:t>
      </w:r>
      <w:r>
        <w:rPr>
          <w:sz w:val="22"/>
          <w:szCs w:val="22"/>
        </w:rPr>
        <w:t>Betty, and</w:t>
      </w:r>
      <w:r>
        <w:rPr>
          <w:spacing w:val="-4"/>
          <w:sz w:val="22"/>
          <w:szCs w:val="22"/>
        </w:rPr>
        <w:t xml:space="preserve"> </w:t>
      </w:r>
      <w:r>
        <w:rPr>
          <w:sz w:val="22"/>
          <w:szCs w:val="22"/>
        </w:rPr>
        <w:t>Milo.</w:t>
      </w:r>
      <w:r>
        <w:rPr>
          <w:spacing w:val="-3"/>
          <w:sz w:val="22"/>
          <w:szCs w:val="22"/>
        </w:rPr>
        <w:t xml:space="preserve"> </w:t>
      </w:r>
      <w:r>
        <w:rPr>
          <w:sz w:val="22"/>
          <w:szCs w:val="22"/>
        </w:rPr>
        <w:t>Fill</w:t>
      </w:r>
      <w:r>
        <w:rPr>
          <w:spacing w:val="-5"/>
          <w:sz w:val="22"/>
          <w:szCs w:val="22"/>
        </w:rPr>
        <w:t xml:space="preserve"> </w:t>
      </w:r>
      <w:r>
        <w:rPr>
          <w:sz w:val="22"/>
          <w:szCs w:val="22"/>
        </w:rPr>
        <w:t>in</w:t>
      </w:r>
      <w:r>
        <w:rPr>
          <w:spacing w:val="-4"/>
          <w:sz w:val="22"/>
          <w:szCs w:val="22"/>
        </w:rPr>
        <w:t xml:space="preserve"> </w:t>
      </w:r>
      <w:r>
        <w:rPr>
          <w:sz w:val="22"/>
          <w:szCs w:val="22"/>
        </w:rPr>
        <w:t>the</w:t>
      </w:r>
      <w:r>
        <w:rPr>
          <w:spacing w:val="-5"/>
          <w:sz w:val="22"/>
          <w:szCs w:val="22"/>
        </w:rPr>
        <w:t xml:space="preserve"> </w:t>
      </w:r>
      <w:r>
        <w:rPr>
          <w:sz w:val="22"/>
          <w:szCs w:val="22"/>
        </w:rPr>
        <w:t>blank to complete the dialogue. (LISTENING)</w:t>
      </w:r>
    </w:p>
    <w:p w14:paraId="3A1D1914" w14:textId="77777777" w:rsidR="000B3F97" w:rsidRDefault="000B3F97">
      <w:pPr>
        <w:pStyle w:val="BodyText"/>
        <w:spacing w:before="243"/>
        <w:rPr>
          <w:sz w:val="22"/>
          <w:szCs w:val="22"/>
        </w:rPr>
      </w:pPr>
    </w:p>
    <w:tbl>
      <w:tblPr>
        <w:tblW w:w="0" w:type="auto"/>
        <w:tblInd w:w="620" w:type="dxa"/>
        <w:tblLayout w:type="fixed"/>
        <w:tblCellMar>
          <w:left w:w="0" w:type="dxa"/>
          <w:right w:w="0" w:type="dxa"/>
        </w:tblCellMar>
        <w:tblLook w:val="04A0" w:firstRow="1" w:lastRow="0" w:firstColumn="1" w:lastColumn="0" w:noHBand="0" w:noVBand="1"/>
      </w:tblPr>
      <w:tblGrid>
        <w:gridCol w:w="898"/>
        <w:gridCol w:w="319"/>
        <w:gridCol w:w="6690"/>
      </w:tblGrid>
      <w:tr w:rsidR="000B3F97" w14:paraId="56A79760" w14:textId="77777777">
        <w:trPr>
          <w:trHeight w:val="4195"/>
        </w:trPr>
        <w:tc>
          <w:tcPr>
            <w:tcW w:w="898" w:type="dxa"/>
          </w:tcPr>
          <w:p w14:paraId="0957DA54" w14:textId="77777777" w:rsidR="000B3F97" w:rsidRDefault="00000000">
            <w:pPr>
              <w:pStyle w:val="TableParagraph"/>
              <w:spacing w:line="244" w:lineRule="exact"/>
              <w:ind w:left="50"/>
            </w:pPr>
            <w:r>
              <w:rPr>
                <w:spacing w:val="-2"/>
              </w:rPr>
              <w:t>Ahmed</w:t>
            </w:r>
          </w:p>
          <w:p w14:paraId="0A5F75A0" w14:textId="77777777" w:rsidR="000B3F97" w:rsidRDefault="00000000">
            <w:pPr>
              <w:pStyle w:val="TableParagraph"/>
              <w:spacing w:before="146" w:line="360" w:lineRule="auto"/>
              <w:ind w:left="50" w:right="135"/>
            </w:pPr>
            <w:r>
              <w:rPr>
                <w:spacing w:val="-2"/>
              </w:rPr>
              <w:t xml:space="preserve">Betty Ahmed </w:t>
            </w:r>
            <w:r>
              <w:rPr>
                <w:spacing w:val="-4"/>
              </w:rPr>
              <w:t xml:space="preserve">Milo </w:t>
            </w:r>
            <w:r>
              <w:rPr>
                <w:spacing w:val="-2"/>
              </w:rPr>
              <w:t xml:space="preserve">Betty </w:t>
            </w:r>
            <w:r>
              <w:rPr>
                <w:spacing w:val="-4"/>
              </w:rPr>
              <w:t xml:space="preserve">Milo </w:t>
            </w:r>
            <w:r>
              <w:rPr>
                <w:spacing w:val="-2"/>
              </w:rPr>
              <w:t xml:space="preserve">Betty </w:t>
            </w:r>
            <w:r>
              <w:rPr>
                <w:spacing w:val="-4"/>
              </w:rPr>
              <w:t>Milo</w:t>
            </w:r>
          </w:p>
          <w:p w14:paraId="0B303BF1" w14:textId="77777777" w:rsidR="000B3F97" w:rsidRDefault="000B3F97">
            <w:pPr>
              <w:pStyle w:val="TableParagraph"/>
              <w:spacing w:before="147"/>
            </w:pPr>
          </w:p>
          <w:p w14:paraId="54784499" w14:textId="77777777" w:rsidR="000B3F97" w:rsidRDefault="00000000">
            <w:pPr>
              <w:pStyle w:val="TableParagraph"/>
              <w:spacing w:line="269" w:lineRule="exact"/>
              <w:ind w:left="50"/>
            </w:pPr>
            <w:r>
              <w:rPr>
                <w:spacing w:val="-2"/>
              </w:rPr>
              <w:t>Ahmed</w:t>
            </w:r>
          </w:p>
        </w:tc>
        <w:tc>
          <w:tcPr>
            <w:tcW w:w="319" w:type="dxa"/>
          </w:tcPr>
          <w:p w14:paraId="24EC7654" w14:textId="77777777" w:rsidR="000B3F97" w:rsidRDefault="00000000">
            <w:pPr>
              <w:pStyle w:val="TableParagraph"/>
              <w:spacing w:line="244" w:lineRule="exact"/>
              <w:ind w:left="36"/>
              <w:jc w:val="center"/>
            </w:pPr>
            <w:r>
              <w:rPr>
                <w:spacing w:val="-10"/>
              </w:rPr>
              <w:t>:</w:t>
            </w:r>
          </w:p>
          <w:p w14:paraId="1E8438B4" w14:textId="77777777" w:rsidR="000B3F97" w:rsidRDefault="00000000">
            <w:pPr>
              <w:pStyle w:val="TableParagraph"/>
              <w:spacing w:before="146"/>
              <w:ind w:left="36"/>
              <w:jc w:val="center"/>
            </w:pPr>
            <w:r>
              <w:rPr>
                <w:spacing w:val="-10"/>
              </w:rPr>
              <w:t>:</w:t>
            </w:r>
          </w:p>
          <w:p w14:paraId="5180101B" w14:textId="77777777" w:rsidR="000B3F97" w:rsidRDefault="00000000">
            <w:pPr>
              <w:pStyle w:val="TableParagraph"/>
              <w:spacing w:before="149"/>
              <w:ind w:left="36"/>
              <w:jc w:val="center"/>
            </w:pPr>
            <w:r>
              <w:rPr>
                <w:spacing w:val="-10"/>
              </w:rPr>
              <w:t>:</w:t>
            </w:r>
          </w:p>
          <w:p w14:paraId="38F6B6EC" w14:textId="77777777" w:rsidR="000B3F97" w:rsidRDefault="00000000">
            <w:pPr>
              <w:pStyle w:val="TableParagraph"/>
              <w:spacing w:before="146"/>
              <w:ind w:left="36"/>
              <w:jc w:val="center"/>
            </w:pPr>
            <w:r>
              <w:rPr>
                <w:spacing w:val="-10"/>
              </w:rPr>
              <w:t>:</w:t>
            </w:r>
          </w:p>
          <w:p w14:paraId="6BD450C7" w14:textId="77777777" w:rsidR="000B3F97" w:rsidRDefault="00000000">
            <w:pPr>
              <w:pStyle w:val="TableParagraph"/>
              <w:spacing w:before="146"/>
              <w:ind w:left="36"/>
              <w:jc w:val="center"/>
            </w:pPr>
            <w:r>
              <w:rPr>
                <w:spacing w:val="-10"/>
              </w:rPr>
              <w:t>:</w:t>
            </w:r>
          </w:p>
          <w:p w14:paraId="4B2BC25A" w14:textId="77777777" w:rsidR="000B3F97" w:rsidRDefault="00000000">
            <w:pPr>
              <w:pStyle w:val="TableParagraph"/>
              <w:spacing w:before="147"/>
              <w:ind w:left="36"/>
              <w:jc w:val="center"/>
            </w:pPr>
            <w:r>
              <w:rPr>
                <w:spacing w:val="-10"/>
              </w:rPr>
              <w:t>:</w:t>
            </w:r>
          </w:p>
          <w:p w14:paraId="68CBCB70" w14:textId="77777777" w:rsidR="000B3F97" w:rsidRDefault="00000000">
            <w:pPr>
              <w:pStyle w:val="TableParagraph"/>
              <w:spacing w:before="146"/>
              <w:ind w:left="36"/>
              <w:jc w:val="center"/>
            </w:pPr>
            <w:r>
              <w:rPr>
                <w:spacing w:val="-10"/>
              </w:rPr>
              <w:t>:</w:t>
            </w:r>
          </w:p>
          <w:p w14:paraId="6D48723C" w14:textId="77777777" w:rsidR="000B3F97" w:rsidRDefault="00000000">
            <w:pPr>
              <w:pStyle w:val="TableParagraph"/>
              <w:spacing w:before="146"/>
              <w:ind w:left="36"/>
              <w:jc w:val="center"/>
            </w:pPr>
            <w:r>
              <w:rPr>
                <w:spacing w:val="-10"/>
              </w:rPr>
              <w:t>:</w:t>
            </w:r>
          </w:p>
          <w:p w14:paraId="0F534CE1" w14:textId="77777777" w:rsidR="000B3F97" w:rsidRDefault="000B3F97">
            <w:pPr>
              <w:pStyle w:val="TableParagraph"/>
            </w:pPr>
          </w:p>
          <w:p w14:paraId="09B90891" w14:textId="77777777" w:rsidR="000B3F97" w:rsidRDefault="000B3F97">
            <w:pPr>
              <w:pStyle w:val="TableParagraph"/>
            </w:pPr>
          </w:p>
          <w:p w14:paraId="1A8A5854" w14:textId="77777777" w:rsidR="000B3F97" w:rsidRDefault="00000000">
            <w:pPr>
              <w:pStyle w:val="TableParagraph"/>
              <w:spacing w:line="269" w:lineRule="exact"/>
              <w:ind w:left="36"/>
              <w:jc w:val="center"/>
            </w:pPr>
            <w:r>
              <w:rPr>
                <w:spacing w:val="-10"/>
              </w:rPr>
              <w:t>:</w:t>
            </w:r>
          </w:p>
        </w:tc>
        <w:tc>
          <w:tcPr>
            <w:tcW w:w="6690" w:type="dxa"/>
          </w:tcPr>
          <w:p w14:paraId="486B4417" w14:textId="77777777" w:rsidR="000B3F97" w:rsidRDefault="00000000">
            <w:pPr>
              <w:pStyle w:val="TableParagraph"/>
              <w:tabs>
                <w:tab w:val="left" w:pos="1712"/>
              </w:tabs>
              <w:spacing w:line="244" w:lineRule="exact"/>
              <w:ind w:left="109"/>
            </w:pPr>
            <w:r>
              <w:t xml:space="preserve">Where </w:t>
            </w:r>
            <w:r>
              <w:rPr>
                <w:u w:val="single"/>
              </w:rPr>
              <w:tab/>
            </w:r>
            <w:r>
              <w:t>you</w:t>
            </w:r>
            <w:r>
              <w:rPr>
                <w:spacing w:val="-5"/>
              </w:rPr>
              <w:t xml:space="preserve"> </w:t>
            </w:r>
            <w:r>
              <w:t>work,</w:t>
            </w:r>
            <w:r>
              <w:rPr>
                <w:spacing w:val="-3"/>
              </w:rPr>
              <w:t xml:space="preserve"> </w:t>
            </w:r>
            <w:r>
              <w:rPr>
                <w:spacing w:val="-2"/>
              </w:rPr>
              <w:t>Betty?</w:t>
            </w:r>
          </w:p>
          <w:p w14:paraId="561FFB53" w14:textId="77777777" w:rsidR="000B3F97" w:rsidRDefault="00000000">
            <w:pPr>
              <w:pStyle w:val="TableParagraph"/>
              <w:tabs>
                <w:tab w:val="left" w:pos="4001"/>
              </w:tabs>
              <w:spacing w:before="146"/>
              <w:ind w:left="109"/>
            </w:pPr>
            <w:r>
              <w:t>I work</w:t>
            </w:r>
            <w:r>
              <w:rPr>
                <w:spacing w:val="-2"/>
              </w:rPr>
              <w:t xml:space="preserve"> </w:t>
            </w:r>
            <w:r>
              <w:t>for Dell,</w:t>
            </w:r>
            <w:r>
              <w:rPr>
                <w:spacing w:val="-1"/>
              </w:rPr>
              <w:t xml:space="preserve"> </w:t>
            </w:r>
            <w:r>
              <w:t>Dubai.</w:t>
            </w:r>
            <w:r>
              <w:rPr>
                <w:spacing w:val="4"/>
              </w:rPr>
              <w:t xml:space="preserve"> </w:t>
            </w:r>
            <w:r>
              <w:t xml:space="preserve">What </w:t>
            </w:r>
            <w:r>
              <w:rPr>
                <w:u w:val="single"/>
              </w:rPr>
              <w:tab/>
            </w:r>
            <w:r>
              <w:rPr>
                <w:spacing w:val="-4"/>
              </w:rPr>
              <w:t>you?</w:t>
            </w:r>
          </w:p>
          <w:p w14:paraId="23F9783E" w14:textId="77777777" w:rsidR="000B3F97" w:rsidRDefault="00000000">
            <w:pPr>
              <w:pStyle w:val="TableParagraph"/>
              <w:tabs>
                <w:tab w:val="left" w:pos="1350"/>
                <w:tab w:val="left" w:pos="5432"/>
              </w:tabs>
              <w:spacing w:before="149"/>
              <w:ind w:left="109"/>
            </w:pPr>
            <w:r>
              <w:t xml:space="preserve">I </w:t>
            </w:r>
            <w:r>
              <w:rPr>
                <w:u w:val="single"/>
              </w:rPr>
              <w:tab/>
            </w:r>
            <w:r>
              <w:t>for</w:t>
            </w:r>
            <w:r>
              <w:rPr>
                <w:spacing w:val="-1"/>
              </w:rPr>
              <w:t xml:space="preserve"> </w:t>
            </w:r>
            <w:r>
              <w:t>HP in</w:t>
            </w:r>
            <w:r>
              <w:rPr>
                <w:spacing w:val="-1"/>
              </w:rPr>
              <w:t xml:space="preserve"> </w:t>
            </w:r>
            <w:r>
              <w:t>Budapest.</w:t>
            </w:r>
            <w:r>
              <w:rPr>
                <w:spacing w:val="-1"/>
              </w:rPr>
              <w:t xml:space="preserve"> </w:t>
            </w:r>
            <w:r>
              <w:t>What</w:t>
            </w:r>
            <w:r>
              <w:rPr>
                <w:spacing w:val="-1"/>
              </w:rPr>
              <w:t xml:space="preserve"> </w:t>
            </w:r>
            <w:r>
              <w:t xml:space="preserve">do you </w:t>
            </w:r>
            <w:r>
              <w:rPr>
                <w:u w:val="single"/>
              </w:rPr>
              <w:tab/>
            </w:r>
            <w:r>
              <w:t>,</w:t>
            </w:r>
            <w:r>
              <w:rPr>
                <w:spacing w:val="-4"/>
              </w:rPr>
              <w:t xml:space="preserve"> </w:t>
            </w:r>
            <w:r>
              <w:rPr>
                <w:spacing w:val="-2"/>
              </w:rPr>
              <w:t>Milo?</w:t>
            </w:r>
          </w:p>
          <w:p w14:paraId="3486BB3D" w14:textId="77777777" w:rsidR="000B3F97" w:rsidRDefault="00000000">
            <w:pPr>
              <w:pStyle w:val="TableParagraph"/>
              <w:tabs>
                <w:tab w:val="left" w:pos="1895"/>
                <w:tab w:val="left" w:pos="2513"/>
                <w:tab w:val="left" w:pos="4659"/>
              </w:tabs>
              <w:spacing w:before="146" w:line="360" w:lineRule="auto"/>
              <w:ind w:left="109" w:right="47"/>
            </w:pPr>
            <w:r>
              <w:t xml:space="preserve">I’m a </w:t>
            </w:r>
            <w:r>
              <w:rPr>
                <w:u w:val="single"/>
              </w:rPr>
              <w:tab/>
            </w:r>
            <w:r>
              <w:t xml:space="preserve">developer. I work </w:t>
            </w:r>
            <w:r>
              <w:rPr>
                <w:u w:val="single"/>
              </w:rPr>
              <w:tab/>
            </w:r>
            <w:r>
              <w:t>Microsoft</w:t>
            </w:r>
            <w:r>
              <w:rPr>
                <w:spacing w:val="-14"/>
              </w:rPr>
              <w:t xml:space="preserve"> </w:t>
            </w:r>
            <w:r>
              <w:t>in</w:t>
            </w:r>
            <w:r>
              <w:rPr>
                <w:spacing w:val="-14"/>
              </w:rPr>
              <w:t xml:space="preserve"> </w:t>
            </w:r>
            <w:r>
              <w:t xml:space="preserve">Prague. Milo, do you </w:t>
            </w:r>
            <w:r>
              <w:rPr>
                <w:u w:val="single"/>
              </w:rPr>
              <w:tab/>
            </w:r>
            <w:r>
              <w:rPr>
                <w:u w:val="single"/>
              </w:rPr>
              <w:tab/>
            </w:r>
            <w:r>
              <w:rPr>
                <w:spacing w:val="-2"/>
              </w:rPr>
              <w:t>Frida?</w:t>
            </w:r>
          </w:p>
          <w:p w14:paraId="2FC9EF66" w14:textId="77777777" w:rsidR="000B3F97" w:rsidRDefault="00000000">
            <w:pPr>
              <w:pStyle w:val="TableParagraph"/>
              <w:tabs>
                <w:tab w:val="left" w:pos="2072"/>
                <w:tab w:val="left" w:pos="3474"/>
              </w:tabs>
              <w:spacing w:line="360" w:lineRule="auto"/>
              <w:ind w:left="109" w:right="2302"/>
            </w:pPr>
            <w:r>
              <w:t xml:space="preserve">Yes, I do. What do you </w:t>
            </w:r>
            <w:r>
              <w:rPr>
                <w:u w:val="single"/>
              </w:rPr>
              <w:tab/>
            </w:r>
            <w:r>
              <w:t>to</w:t>
            </w:r>
            <w:r>
              <w:rPr>
                <w:spacing w:val="-14"/>
              </w:rPr>
              <w:t xml:space="preserve"> </w:t>
            </w:r>
            <w:r>
              <w:t xml:space="preserve">know? Where </w:t>
            </w:r>
            <w:r>
              <w:rPr>
                <w:u w:val="single"/>
              </w:rPr>
              <w:tab/>
            </w:r>
            <w:r>
              <w:t>she work?</w:t>
            </w:r>
          </w:p>
          <w:p w14:paraId="70F1E688" w14:textId="77777777" w:rsidR="000B3F97" w:rsidRDefault="00000000">
            <w:pPr>
              <w:pStyle w:val="TableParagraph"/>
              <w:tabs>
                <w:tab w:val="left" w:pos="2652"/>
              </w:tabs>
              <w:spacing w:line="292" w:lineRule="exact"/>
              <w:ind w:left="109"/>
            </w:pPr>
            <w:r>
              <w:t xml:space="preserve">She works with </w:t>
            </w:r>
            <w:r>
              <w:rPr>
                <w:u w:val="single"/>
              </w:rPr>
              <w:tab/>
            </w:r>
            <w:r>
              <w:t>in</w:t>
            </w:r>
            <w:r>
              <w:rPr>
                <w:spacing w:val="-5"/>
              </w:rPr>
              <w:t xml:space="preserve"> </w:t>
            </w:r>
            <w:r>
              <w:t>Prague.</w:t>
            </w:r>
            <w:r>
              <w:rPr>
                <w:spacing w:val="-4"/>
              </w:rPr>
              <w:t xml:space="preserve"> </w:t>
            </w:r>
            <w:r>
              <w:t>She</w:t>
            </w:r>
            <w:r>
              <w:rPr>
                <w:spacing w:val="-2"/>
              </w:rPr>
              <w:t xml:space="preserve"> </w:t>
            </w:r>
            <w:r>
              <w:t>designs</w:t>
            </w:r>
            <w:r>
              <w:rPr>
                <w:spacing w:val="-6"/>
              </w:rPr>
              <w:t xml:space="preserve"> </w:t>
            </w:r>
            <w:r>
              <w:t>websites</w:t>
            </w:r>
            <w:r>
              <w:rPr>
                <w:spacing w:val="-5"/>
              </w:rPr>
              <w:t xml:space="preserve"> for</w:t>
            </w:r>
          </w:p>
          <w:p w14:paraId="0B25DE61" w14:textId="77777777" w:rsidR="000B3F97" w:rsidRDefault="00000000">
            <w:pPr>
              <w:pStyle w:val="TableParagraph"/>
              <w:tabs>
                <w:tab w:val="left" w:pos="1307"/>
              </w:tabs>
              <w:spacing w:before="146"/>
              <w:ind w:left="109"/>
            </w:pPr>
            <w:r>
              <w:rPr>
                <w:u w:val="single"/>
              </w:rPr>
              <w:tab/>
            </w:r>
            <w:r>
              <w:rPr>
                <w:spacing w:val="-10"/>
              </w:rPr>
              <w:t>.</w:t>
            </w:r>
          </w:p>
          <w:p w14:paraId="46D0E32A" w14:textId="77777777" w:rsidR="000B3F97" w:rsidRDefault="00000000">
            <w:pPr>
              <w:pStyle w:val="TableParagraph"/>
              <w:spacing w:before="146" w:line="269" w:lineRule="exact"/>
              <w:ind w:left="109"/>
            </w:pPr>
            <w:r>
              <w:t>I</w:t>
            </w:r>
            <w:r>
              <w:rPr>
                <w:spacing w:val="-2"/>
              </w:rPr>
              <w:t xml:space="preserve"> </w:t>
            </w:r>
            <w:r>
              <w:t>see.</w:t>
            </w:r>
            <w:r>
              <w:rPr>
                <w:spacing w:val="-2"/>
              </w:rPr>
              <w:t xml:space="preserve"> </w:t>
            </w:r>
            <w:r>
              <w:t>Right,</w:t>
            </w:r>
            <w:r>
              <w:rPr>
                <w:spacing w:val="-4"/>
              </w:rPr>
              <w:t xml:space="preserve"> </w:t>
            </w:r>
            <w:r>
              <w:t>let’s</w:t>
            </w:r>
            <w:r>
              <w:rPr>
                <w:spacing w:val="-2"/>
              </w:rPr>
              <w:t xml:space="preserve"> </w:t>
            </w:r>
            <w:r>
              <w:t>go.</w:t>
            </w:r>
            <w:r>
              <w:rPr>
                <w:spacing w:val="-3"/>
              </w:rPr>
              <w:t xml:space="preserve"> </w:t>
            </w:r>
            <w:r>
              <w:t>The</w:t>
            </w:r>
            <w:r>
              <w:rPr>
                <w:spacing w:val="-6"/>
              </w:rPr>
              <w:t xml:space="preserve"> </w:t>
            </w:r>
            <w:r>
              <w:t>workshop starts</w:t>
            </w:r>
            <w:r>
              <w:rPr>
                <w:spacing w:val="-2"/>
              </w:rPr>
              <w:t xml:space="preserve"> </w:t>
            </w:r>
            <w:r>
              <w:t>in</w:t>
            </w:r>
            <w:r>
              <w:rPr>
                <w:spacing w:val="-3"/>
              </w:rPr>
              <w:t xml:space="preserve"> </w:t>
            </w:r>
            <w:r>
              <w:t>five</w:t>
            </w:r>
            <w:r>
              <w:rPr>
                <w:spacing w:val="-3"/>
              </w:rPr>
              <w:t xml:space="preserve"> </w:t>
            </w:r>
            <w:r>
              <w:rPr>
                <w:spacing w:val="-2"/>
              </w:rPr>
              <w:t>minutes.</w:t>
            </w:r>
          </w:p>
        </w:tc>
      </w:tr>
    </w:tbl>
    <w:p w14:paraId="766724E6" w14:textId="77777777" w:rsidR="000B3F97" w:rsidRDefault="000B3F97">
      <w:pPr>
        <w:pStyle w:val="BodyText"/>
        <w:rPr>
          <w:sz w:val="22"/>
          <w:szCs w:val="22"/>
        </w:rPr>
      </w:pPr>
    </w:p>
    <w:p w14:paraId="6DFF8263" w14:textId="77777777" w:rsidR="000B3F97" w:rsidRDefault="000B3F97">
      <w:pPr>
        <w:pStyle w:val="BodyText"/>
        <w:spacing w:before="4"/>
        <w:rPr>
          <w:sz w:val="22"/>
          <w:szCs w:val="22"/>
        </w:rPr>
      </w:pPr>
    </w:p>
    <w:p w14:paraId="7E3A1376" w14:textId="77777777" w:rsidR="000B3F97" w:rsidRDefault="00000000">
      <w:pPr>
        <w:pStyle w:val="BodyText"/>
        <w:spacing w:line="362" w:lineRule="auto"/>
        <w:ind w:left="446" w:right="815"/>
        <w:rPr>
          <w:sz w:val="22"/>
          <w:szCs w:val="22"/>
        </w:rPr>
      </w:pPr>
      <w:r>
        <w:rPr>
          <w:b/>
          <w:sz w:val="22"/>
          <w:szCs w:val="22"/>
          <w:u w:val="single" w:color="2E5395"/>
        </w:rPr>
        <w:t>Exercise</w:t>
      </w:r>
      <w:r>
        <w:rPr>
          <w:b/>
          <w:spacing w:val="-2"/>
          <w:sz w:val="22"/>
          <w:szCs w:val="22"/>
          <w:u w:val="single" w:color="2E5395"/>
        </w:rPr>
        <w:t xml:space="preserve"> </w:t>
      </w:r>
      <w:r>
        <w:rPr>
          <w:b/>
          <w:sz w:val="22"/>
          <w:szCs w:val="22"/>
          <w:u w:val="single" w:color="2E5395"/>
        </w:rPr>
        <w:t>8</w:t>
      </w:r>
      <w:r>
        <w:rPr>
          <w:sz w:val="22"/>
          <w:szCs w:val="22"/>
        </w:rPr>
        <w:t>:</w:t>
      </w:r>
      <w:r>
        <w:rPr>
          <w:spacing w:val="-1"/>
          <w:sz w:val="22"/>
          <w:szCs w:val="22"/>
        </w:rPr>
        <w:t xml:space="preserve"> </w:t>
      </w:r>
      <w:r>
        <w:rPr>
          <w:sz w:val="22"/>
          <w:szCs w:val="22"/>
        </w:rPr>
        <w:t>Listen</w:t>
      </w:r>
      <w:r>
        <w:rPr>
          <w:spacing w:val="-3"/>
          <w:sz w:val="22"/>
          <w:szCs w:val="22"/>
        </w:rPr>
        <w:t xml:space="preserve"> </w:t>
      </w:r>
      <w:r>
        <w:rPr>
          <w:sz w:val="22"/>
          <w:szCs w:val="22"/>
        </w:rPr>
        <w:t>to</w:t>
      </w:r>
      <w:r>
        <w:rPr>
          <w:spacing w:val="-4"/>
          <w:sz w:val="22"/>
          <w:szCs w:val="22"/>
        </w:rPr>
        <w:t xml:space="preserve"> </w:t>
      </w:r>
      <w:r>
        <w:rPr>
          <w:sz w:val="22"/>
          <w:szCs w:val="22"/>
        </w:rPr>
        <w:t>an</w:t>
      </w:r>
      <w:r>
        <w:rPr>
          <w:spacing w:val="-3"/>
          <w:sz w:val="22"/>
          <w:szCs w:val="22"/>
        </w:rPr>
        <w:t xml:space="preserve"> </w:t>
      </w:r>
      <w:r>
        <w:rPr>
          <w:sz w:val="22"/>
          <w:szCs w:val="22"/>
        </w:rPr>
        <w:t>IT</w:t>
      </w:r>
      <w:r>
        <w:rPr>
          <w:spacing w:val="-2"/>
          <w:sz w:val="22"/>
          <w:szCs w:val="22"/>
        </w:rPr>
        <w:t xml:space="preserve"> </w:t>
      </w:r>
      <w:r>
        <w:rPr>
          <w:sz w:val="22"/>
          <w:szCs w:val="22"/>
        </w:rPr>
        <w:t>employee</w:t>
      </w:r>
      <w:r>
        <w:rPr>
          <w:spacing w:val="-3"/>
          <w:sz w:val="22"/>
          <w:szCs w:val="22"/>
        </w:rPr>
        <w:t xml:space="preserve"> </w:t>
      </w:r>
      <w:r>
        <w:rPr>
          <w:sz w:val="22"/>
          <w:szCs w:val="22"/>
        </w:rPr>
        <w:t>telling</w:t>
      </w:r>
      <w:r>
        <w:rPr>
          <w:spacing w:val="-2"/>
          <w:sz w:val="22"/>
          <w:szCs w:val="22"/>
        </w:rPr>
        <w:t xml:space="preserve"> </w:t>
      </w:r>
      <w:r>
        <w:rPr>
          <w:sz w:val="22"/>
          <w:szCs w:val="22"/>
        </w:rPr>
        <w:t>his</w:t>
      </w:r>
      <w:r>
        <w:rPr>
          <w:spacing w:val="-2"/>
          <w:sz w:val="22"/>
          <w:szCs w:val="22"/>
        </w:rPr>
        <w:t xml:space="preserve"> </w:t>
      </w:r>
      <w:r>
        <w:rPr>
          <w:sz w:val="22"/>
          <w:szCs w:val="22"/>
        </w:rPr>
        <w:t>new</w:t>
      </w:r>
      <w:r>
        <w:rPr>
          <w:spacing w:val="-1"/>
          <w:sz w:val="22"/>
          <w:szCs w:val="22"/>
        </w:rPr>
        <w:t xml:space="preserve"> </w:t>
      </w:r>
      <w:r>
        <w:rPr>
          <w:sz w:val="22"/>
          <w:szCs w:val="22"/>
        </w:rPr>
        <w:t>manager</w:t>
      </w:r>
      <w:r>
        <w:rPr>
          <w:spacing w:val="-1"/>
          <w:sz w:val="22"/>
          <w:szCs w:val="22"/>
        </w:rPr>
        <w:t xml:space="preserve"> </w:t>
      </w:r>
      <w:r>
        <w:rPr>
          <w:sz w:val="22"/>
          <w:szCs w:val="22"/>
        </w:rPr>
        <w:t>about</w:t>
      </w:r>
      <w:r>
        <w:rPr>
          <w:spacing w:val="-3"/>
          <w:sz w:val="22"/>
          <w:szCs w:val="22"/>
        </w:rPr>
        <w:t xml:space="preserve"> </w:t>
      </w:r>
      <w:r>
        <w:rPr>
          <w:sz w:val="22"/>
          <w:szCs w:val="22"/>
        </w:rPr>
        <w:t>his</w:t>
      </w:r>
      <w:r>
        <w:rPr>
          <w:spacing w:val="-2"/>
          <w:sz w:val="22"/>
          <w:szCs w:val="22"/>
        </w:rPr>
        <w:t xml:space="preserve"> </w:t>
      </w:r>
      <w:r>
        <w:rPr>
          <w:sz w:val="22"/>
          <w:szCs w:val="22"/>
        </w:rPr>
        <w:t>job.</w:t>
      </w:r>
      <w:r>
        <w:rPr>
          <w:spacing w:val="-3"/>
          <w:sz w:val="22"/>
          <w:szCs w:val="22"/>
        </w:rPr>
        <w:t xml:space="preserve"> </w:t>
      </w:r>
      <w:r>
        <w:rPr>
          <w:sz w:val="22"/>
          <w:szCs w:val="22"/>
        </w:rPr>
        <w:t>What</w:t>
      </w:r>
      <w:r>
        <w:rPr>
          <w:spacing w:val="-3"/>
          <w:sz w:val="22"/>
          <w:szCs w:val="22"/>
        </w:rPr>
        <w:t xml:space="preserve"> </w:t>
      </w:r>
      <w:r>
        <w:rPr>
          <w:sz w:val="22"/>
          <w:szCs w:val="22"/>
        </w:rPr>
        <w:t xml:space="preserve">do </w:t>
      </w:r>
      <w:r>
        <w:rPr>
          <w:w w:val="105"/>
          <w:sz w:val="22"/>
          <w:szCs w:val="22"/>
        </w:rPr>
        <w:t>you</w:t>
      </w:r>
      <w:r>
        <w:rPr>
          <w:spacing w:val="-15"/>
          <w:w w:val="105"/>
          <w:sz w:val="22"/>
          <w:szCs w:val="22"/>
        </w:rPr>
        <w:t xml:space="preserve"> </w:t>
      </w:r>
      <w:r>
        <w:rPr>
          <w:w w:val="105"/>
          <w:sz w:val="22"/>
          <w:szCs w:val="22"/>
        </w:rPr>
        <w:t>think</w:t>
      </w:r>
      <w:r>
        <w:rPr>
          <w:spacing w:val="-14"/>
          <w:w w:val="105"/>
          <w:sz w:val="22"/>
          <w:szCs w:val="22"/>
        </w:rPr>
        <w:t xml:space="preserve"> </w:t>
      </w:r>
      <w:r>
        <w:rPr>
          <w:w w:val="105"/>
          <w:sz w:val="22"/>
          <w:szCs w:val="22"/>
        </w:rPr>
        <w:t>his</w:t>
      </w:r>
      <w:r>
        <w:rPr>
          <w:spacing w:val="-14"/>
          <w:w w:val="105"/>
          <w:sz w:val="22"/>
          <w:szCs w:val="22"/>
        </w:rPr>
        <w:t xml:space="preserve"> </w:t>
      </w:r>
      <w:r>
        <w:rPr>
          <w:w w:val="105"/>
          <w:sz w:val="22"/>
          <w:szCs w:val="22"/>
        </w:rPr>
        <w:t>job</w:t>
      </w:r>
      <w:r>
        <w:rPr>
          <w:spacing w:val="-10"/>
          <w:w w:val="105"/>
          <w:sz w:val="22"/>
          <w:szCs w:val="22"/>
        </w:rPr>
        <w:t xml:space="preserve"> </w:t>
      </w:r>
      <w:r>
        <w:rPr>
          <w:w w:val="105"/>
          <w:sz w:val="22"/>
          <w:szCs w:val="22"/>
        </w:rPr>
        <w:t>is?</w:t>
      </w:r>
      <w:r>
        <w:rPr>
          <w:spacing w:val="-12"/>
          <w:w w:val="105"/>
          <w:sz w:val="22"/>
          <w:szCs w:val="22"/>
        </w:rPr>
        <w:t xml:space="preserve"> </w:t>
      </w:r>
      <w:r>
        <w:rPr>
          <w:w w:val="105"/>
          <w:sz w:val="22"/>
          <w:szCs w:val="22"/>
        </w:rPr>
        <w:t>Tick</w:t>
      </w:r>
      <w:r>
        <w:rPr>
          <w:spacing w:val="-11"/>
          <w:w w:val="105"/>
          <w:sz w:val="22"/>
          <w:szCs w:val="22"/>
        </w:rPr>
        <w:t xml:space="preserve"> </w:t>
      </w:r>
      <w:r>
        <w:rPr>
          <w:rFonts w:eastAsia="Microsoft Sans Serif"/>
          <w:w w:val="230"/>
          <w:sz w:val="22"/>
          <w:szCs w:val="22"/>
        </w:rPr>
        <w:t>🗸</w:t>
      </w:r>
      <w:r>
        <w:rPr>
          <w:rFonts w:eastAsia="Microsoft Sans Serif"/>
          <w:spacing w:val="-91"/>
          <w:w w:val="230"/>
          <w:sz w:val="22"/>
          <w:szCs w:val="22"/>
        </w:rPr>
        <w:t xml:space="preserve"> </w:t>
      </w:r>
      <w:r>
        <w:rPr>
          <w:w w:val="105"/>
          <w:sz w:val="22"/>
          <w:szCs w:val="22"/>
        </w:rPr>
        <w:t>the</w:t>
      </w:r>
      <w:r>
        <w:rPr>
          <w:spacing w:val="-12"/>
          <w:w w:val="105"/>
          <w:sz w:val="22"/>
          <w:szCs w:val="22"/>
        </w:rPr>
        <w:t xml:space="preserve"> </w:t>
      </w:r>
      <w:r>
        <w:rPr>
          <w:w w:val="105"/>
          <w:sz w:val="22"/>
          <w:szCs w:val="22"/>
        </w:rPr>
        <w:t>things</w:t>
      </w:r>
      <w:r>
        <w:rPr>
          <w:spacing w:val="-13"/>
          <w:w w:val="105"/>
          <w:sz w:val="22"/>
          <w:szCs w:val="22"/>
        </w:rPr>
        <w:t xml:space="preserve"> </w:t>
      </w:r>
      <w:r>
        <w:rPr>
          <w:w w:val="105"/>
          <w:sz w:val="22"/>
          <w:szCs w:val="22"/>
        </w:rPr>
        <w:t>that</w:t>
      </w:r>
      <w:r>
        <w:rPr>
          <w:spacing w:val="-10"/>
          <w:w w:val="105"/>
          <w:sz w:val="22"/>
          <w:szCs w:val="22"/>
        </w:rPr>
        <w:t xml:space="preserve"> </w:t>
      </w:r>
      <w:r>
        <w:rPr>
          <w:w w:val="105"/>
          <w:sz w:val="22"/>
          <w:szCs w:val="22"/>
        </w:rPr>
        <w:t>usually</w:t>
      </w:r>
      <w:r>
        <w:rPr>
          <w:spacing w:val="-14"/>
          <w:w w:val="105"/>
          <w:sz w:val="22"/>
          <w:szCs w:val="22"/>
        </w:rPr>
        <w:t xml:space="preserve"> </w:t>
      </w:r>
      <w:r>
        <w:rPr>
          <w:w w:val="105"/>
          <w:sz w:val="22"/>
          <w:szCs w:val="22"/>
        </w:rPr>
        <w:t>happen. (LISTENING)</w:t>
      </w:r>
    </w:p>
    <w:p w14:paraId="15098DAE" w14:textId="77777777" w:rsidR="000B3F97" w:rsidRDefault="000B3F97">
      <w:pPr>
        <w:pStyle w:val="BodyText"/>
        <w:spacing w:before="143"/>
        <w:rPr>
          <w:sz w:val="22"/>
          <w:szCs w:val="22"/>
        </w:rPr>
      </w:pPr>
    </w:p>
    <w:p w14:paraId="2A8D10C6" w14:textId="77777777" w:rsidR="000B3F97" w:rsidRDefault="00000000">
      <w:pPr>
        <w:pStyle w:val="ListParagraph"/>
        <w:numPr>
          <w:ilvl w:val="0"/>
          <w:numId w:val="7"/>
        </w:numPr>
        <w:tabs>
          <w:tab w:val="left" w:pos="873"/>
        </w:tabs>
        <w:ind w:left="873" w:hanging="427"/>
      </w:pPr>
      <w:r>
        <w:t>□</w:t>
      </w:r>
      <w:r>
        <w:rPr>
          <w:spacing w:val="11"/>
        </w:rPr>
        <w:t xml:space="preserve"> </w:t>
      </w:r>
      <w:r>
        <w:t>Robert</w:t>
      </w:r>
      <w:r>
        <w:rPr>
          <w:spacing w:val="21"/>
        </w:rPr>
        <w:t xml:space="preserve"> </w:t>
      </w:r>
      <w:r>
        <w:t>checks</w:t>
      </w:r>
      <w:r>
        <w:rPr>
          <w:spacing w:val="21"/>
        </w:rPr>
        <w:t xml:space="preserve"> </w:t>
      </w:r>
      <w:r>
        <w:rPr>
          <w:spacing w:val="-2"/>
        </w:rPr>
        <w:t>emails.</w:t>
      </w:r>
    </w:p>
    <w:p w14:paraId="00C93721" w14:textId="77777777" w:rsidR="000B3F97" w:rsidRDefault="000B3F97">
      <w:pPr>
        <w:pStyle w:val="BodyText"/>
        <w:rPr>
          <w:sz w:val="22"/>
          <w:szCs w:val="22"/>
        </w:rPr>
      </w:pPr>
    </w:p>
    <w:p w14:paraId="42548D22" w14:textId="77777777" w:rsidR="000B3F97" w:rsidRDefault="00000000">
      <w:pPr>
        <w:pStyle w:val="ListParagraph"/>
        <w:numPr>
          <w:ilvl w:val="0"/>
          <w:numId w:val="7"/>
        </w:numPr>
        <w:tabs>
          <w:tab w:val="left" w:pos="873"/>
        </w:tabs>
        <w:ind w:left="873" w:hanging="427"/>
      </w:pPr>
      <w:r>
        <w:t>□ Robert</w:t>
      </w:r>
      <w:r>
        <w:rPr>
          <w:spacing w:val="11"/>
        </w:rPr>
        <w:t xml:space="preserve"> </w:t>
      </w:r>
      <w:r>
        <w:t>has</w:t>
      </w:r>
      <w:r>
        <w:rPr>
          <w:spacing w:val="9"/>
        </w:rPr>
        <w:t xml:space="preserve"> </w:t>
      </w:r>
      <w:r>
        <w:t>emails</w:t>
      </w:r>
      <w:r>
        <w:rPr>
          <w:spacing w:val="7"/>
        </w:rPr>
        <w:t xml:space="preserve"> </w:t>
      </w:r>
      <w:r>
        <w:t>waiting</w:t>
      </w:r>
      <w:r>
        <w:rPr>
          <w:spacing w:val="7"/>
        </w:rPr>
        <w:t xml:space="preserve"> </w:t>
      </w:r>
      <w:r>
        <w:t>for</w:t>
      </w:r>
      <w:r>
        <w:rPr>
          <w:spacing w:val="9"/>
        </w:rPr>
        <w:t xml:space="preserve"> </w:t>
      </w:r>
      <w:r>
        <w:rPr>
          <w:spacing w:val="-4"/>
        </w:rPr>
        <w:t>him.</w:t>
      </w:r>
    </w:p>
    <w:p w14:paraId="40B72845" w14:textId="77777777" w:rsidR="000B3F97" w:rsidRDefault="00000000">
      <w:pPr>
        <w:pStyle w:val="ListParagraph"/>
        <w:numPr>
          <w:ilvl w:val="0"/>
          <w:numId w:val="7"/>
        </w:numPr>
        <w:tabs>
          <w:tab w:val="left" w:pos="873"/>
        </w:tabs>
        <w:spacing w:before="292"/>
        <w:ind w:left="873" w:hanging="427"/>
      </w:pPr>
      <w:r>
        <w:t>□ Robert</w:t>
      </w:r>
      <w:r>
        <w:rPr>
          <w:spacing w:val="11"/>
        </w:rPr>
        <w:t xml:space="preserve"> </w:t>
      </w:r>
      <w:r>
        <w:t>visits</w:t>
      </w:r>
      <w:r>
        <w:rPr>
          <w:spacing w:val="7"/>
        </w:rPr>
        <w:t xml:space="preserve"> </w:t>
      </w:r>
      <w:r>
        <w:t>people</w:t>
      </w:r>
      <w:r>
        <w:rPr>
          <w:spacing w:val="8"/>
        </w:rPr>
        <w:t xml:space="preserve"> </w:t>
      </w:r>
      <w:r>
        <w:t>at</w:t>
      </w:r>
      <w:r>
        <w:rPr>
          <w:spacing w:val="8"/>
        </w:rPr>
        <w:t xml:space="preserve"> </w:t>
      </w:r>
      <w:r>
        <w:t>their</w:t>
      </w:r>
      <w:r>
        <w:rPr>
          <w:spacing w:val="9"/>
        </w:rPr>
        <w:t xml:space="preserve"> </w:t>
      </w:r>
      <w:r>
        <w:rPr>
          <w:spacing w:val="-2"/>
        </w:rPr>
        <w:t>desks.</w:t>
      </w:r>
    </w:p>
    <w:p w14:paraId="4D90B8FB" w14:textId="77777777" w:rsidR="000B3F97" w:rsidRDefault="000B3F97">
      <w:pPr>
        <w:pStyle w:val="BodyText"/>
        <w:rPr>
          <w:sz w:val="22"/>
          <w:szCs w:val="22"/>
        </w:rPr>
      </w:pPr>
    </w:p>
    <w:p w14:paraId="44154DD3" w14:textId="77777777" w:rsidR="000B3F97" w:rsidRDefault="00000000">
      <w:pPr>
        <w:pStyle w:val="ListParagraph"/>
        <w:numPr>
          <w:ilvl w:val="0"/>
          <w:numId w:val="7"/>
        </w:numPr>
        <w:tabs>
          <w:tab w:val="left" w:pos="873"/>
        </w:tabs>
        <w:ind w:left="873" w:hanging="427"/>
      </w:pPr>
      <w:r>
        <w:t>□</w:t>
      </w:r>
      <w:r>
        <w:rPr>
          <w:spacing w:val="6"/>
        </w:rPr>
        <w:t xml:space="preserve"> </w:t>
      </w:r>
      <w:r>
        <w:t>Sales</w:t>
      </w:r>
      <w:r>
        <w:rPr>
          <w:spacing w:val="16"/>
        </w:rPr>
        <w:t xml:space="preserve"> </w:t>
      </w:r>
      <w:r>
        <w:t>people</w:t>
      </w:r>
      <w:r>
        <w:rPr>
          <w:spacing w:val="15"/>
        </w:rPr>
        <w:t xml:space="preserve"> </w:t>
      </w:r>
      <w:r>
        <w:t>have</w:t>
      </w:r>
      <w:r>
        <w:rPr>
          <w:spacing w:val="13"/>
        </w:rPr>
        <w:t xml:space="preserve"> </w:t>
      </w:r>
      <w:r>
        <w:rPr>
          <w:spacing w:val="-2"/>
        </w:rPr>
        <w:t>problems.</w:t>
      </w:r>
    </w:p>
    <w:p w14:paraId="00576CED" w14:textId="77777777" w:rsidR="000B3F97" w:rsidRDefault="000B3F97">
      <w:pPr>
        <w:pStyle w:val="BodyText"/>
        <w:rPr>
          <w:sz w:val="22"/>
          <w:szCs w:val="22"/>
        </w:rPr>
      </w:pPr>
    </w:p>
    <w:p w14:paraId="34FA6856" w14:textId="77777777" w:rsidR="000B3F97" w:rsidRDefault="00000000">
      <w:pPr>
        <w:pStyle w:val="ListParagraph"/>
        <w:numPr>
          <w:ilvl w:val="0"/>
          <w:numId w:val="7"/>
        </w:numPr>
        <w:tabs>
          <w:tab w:val="left" w:pos="873"/>
        </w:tabs>
        <w:ind w:left="873" w:hanging="427"/>
      </w:pPr>
      <w:r>
        <w:t>□</w:t>
      </w:r>
      <w:r>
        <w:rPr>
          <w:spacing w:val="10"/>
        </w:rPr>
        <w:t xml:space="preserve"> </w:t>
      </w:r>
      <w:r>
        <w:t>Robert</w:t>
      </w:r>
      <w:r>
        <w:rPr>
          <w:spacing w:val="22"/>
        </w:rPr>
        <w:t xml:space="preserve"> </w:t>
      </w:r>
      <w:r>
        <w:t>attends</w:t>
      </w:r>
      <w:r>
        <w:rPr>
          <w:spacing w:val="17"/>
        </w:rPr>
        <w:t xml:space="preserve"> </w:t>
      </w:r>
      <w:r>
        <w:rPr>
          <w:spacing w:val="-2"/>
        </w:rPr>
        <w:t>meetings.</w:t>
      </w:r>
    </w:p>
    <w:p w14:paraId="0581737A" w14:textId="77777777" w:rsidR="000B3F97" w:rsidRDefault="000B3F97">
      <w:pPr>
        <w:pStyle w:val="BodyText"/>
        <w:rPr>
          <w:sz w:val="22"/>
          <w:szCs w:val="22"/>
        </w:rPr>
      </w:pPr>
    </w:p>
    <w:p w14:paraId="5237D514" w14:textId="77777777" w:rsidR="000B3F97" w:rsidRDefault="00000000">
      <w:pPr>
        <w:pStyle w:val="ListParagraph"/>
        <w:numPr>
          <w:ilvl w:val="0"/>
          <w:numId w:val="7"/>
        </w:numPr>
        <w:tabs>
          <w:tab w:val="left" w:pos="873"/>
        </w:tabs>
        <w:ind w:left="873" w:hanging="427"/>
      </w:pPr>
      <w:r>
        <w:t>□</w:t>
      </w:r>
      <w:r>
        <w:rPr>
          <w:spacing w:val="6"/>
        </w:rPr>
        <w:t xml:space="preserve"> </w:t>
      </w:r>
      <w:r>
        <w:t>Robert</w:t>
      </w:r>
      <w:r>
        <w:rPr>
          <w:spacing w:val="16"/>
        </w:rPr>
        <w:t xml:space="preserve"> </w:t>
      </w:r>
      <w:r>
        <w:t>visits</w:t>
      </w:r>
      <w:r>
        <w:rPr>
          <w:spacing w:val="13"/>
        </w:rPr>
        <w:t xml:space="preserve"> </w:t>
      </w:r>
      <w:r>
        <w:t>other</w:t>
      </w:r>
      <w:r>
        <w:rPr>
          <w:spacing w:val="14"/>
        </w:rPr>
        <w:t xml:space="preserve"> </w:t>
      </w:r>
      <w:r>
        <w:rPr>
          <w:spacing w:val="-2"/>
        </w:rPr>
        <w:t>companies.</w:t>
      </w:r>
    </w:p>
    <w:p w14:paraId="42F63E3A" w14:textId="77777777" w:rsidR="000B3F97" w:rsidRDefault="000B3F97">
      <w:pPr>
        <w:sectPr w:rsidR="000B3F97">
          <w:pgSz w:w="11910" w:h="16840"/>
          <w:pgMar w:top="1380" w:right="600" w:bottom="1280" w:left="1680" w:header="763" w:footer="1084" w:gutter="0"/>
          <w:cols w:space="720"/>
        </w:sectPr>
      </w:pPr>
    </w:p>
    <w:p w14:paraId="7BBE085D" w14:textId="77777777" w:rsidR="000B3F97" w:rsidRDefault="00000000">
      <w:pPr>
        <w:spacing w:before="41" w:line="360" w:lineRule="auto"/>
        <w:ind w:left="446" w:right="815"/>
      </w:pPr>
      <w:r>
        <w:rPr>
          <w:b/>
          <w:u w:val="single" w:color="2E5395"/>
        </w:rPr>
        <w:lastRenderedPageBreak/>
        <w:t>Exercise</w:t>
      </w:r>
      <w:r>
        <w:rPr>
          <w:b/>
          <w:spacing w:val="-3"/>
          <w:u w:val="single" w:color="2E5395"/>
        </w:rPr>
        <w:t xml:space="preserve"> </w:t>
      </w:r>
      <w:r>
        <w:rPr>
          <w:b/>
          <w:u w:val="single" w:color="2E5395"/>
        </w:rPr>
        <w:t>9</w:t>
      </w:r>
      <w:r>
        <w:t>:</w:t>
      </w:r>
      <w:r>
        <w:rPr>
          <w:spacing w:val="-2"/>
        </w:rPr>
        <w:t xml:space="preserve"> </w:t>
      </w:r>
      <w:r>
        <w:t>Read</w:t>
      </w:r>
      <w:r>
        <w:rPr>
          <w:spacing w:val="-2"/>
        </w:rPr>
        <w:t xml:space="preserve"> </w:t>
      </w:r>
      <w:r>
        <w:t>the</w:t>
      </w:r>
      <w:r>
        <w:rPr>
          <w:spacing w:val="-5"/>
        </w:rPr>
        <w:t xml:space="preserve"> </w:t>
      </w:r>
      <w:r>
        <w:t>following</w:t>
      </w:r>
      <w:r>
        <w:rPr>
          <w:spacing w:val="-5"/>
        </w:rPr>
        <w:t xml:space="preserve"> </w:t>
      </w:r>
      <w:r>
        <w:t>text</w:t>
      </w:r>
      <w:r>
        <w:rPr>
          <w:spacing w:val="-2"/>
        </w:rPr>
        <w:t xml:space="preserve"> </w:t>
      </w:r>
      <w:r>
        <w:t xml:space="preserve">about </w:t>
      </w:r>
      <w:r>
        <w:rPr>
          <w:i/>
        </w:rPr>
        <w:t>Industry</w:t>
      </w:r>
      <w:r>
        <w:rPr>
          <w:i/>
          <w:spacing w:val="-3"/>
        </w:rPr>
        <w:t xml:space="preserve"> </w:t>
      </w:r>
      <w:r>
        <w:rPr>
          <w:i/>
        </w:rPr>
        <w:t>Overview</w:t>
      </w:r>
      <w:r>
        <w:rPr>
          <w:i/>
          <w:spacing w:val="-2"/>
        </w:rPr>
        <w:t xml:space="preserve"> </w:t>
      </w:r>
      <w:r>
        <w:rPr>
          <w:i/>
        </w:rPr>
        <w:t>on</w:t>
      </w:r>
      <w:r>
        <w:rPr>
          <w:i/>
          <w:spacing w:val="-4"/>
        </w:rPr>
        <w:t xml:space="preserve"> </w:t>
      </w:r>
      <w:r>
        <w:rPr>
          <w:i/>
        </w:rPr>
        <w:t>IT</w:t>
      </w:r>
      <w:r>
        <w:rPr>
          <w:i/>
          <w:spacing w:val="-3"/>
        </w:rPr>
        <w:t xml:space="preserve"> </w:t>
      </w:r>
      <w:r>
        <w:rPr>
          <w:i/>
        </w:rPr>
        <w:t>Career</w:t>
      </w:r>
      <w:r>
        <w:rPr>
          <w:i/>
          <w:spacing w:val="-3"/>
        </w:rPr>
        <w:t xml:space="preserve"> </w:t>
      </w:r>
      <w:r>
        <w:t>and</w:t>
      </w:r>
      <w:r>
        <w:rPr>
          <w:spacing w:val="-2"/>
        </w:rPr>
        <w:t xml:space="preserve"> </w:t>
      </w:r>
      <w:r>
        <w:t>answer the following questions.</w:t>
      </w:r>
    </w:p>
    <w:p w14:paraId="4453DB0F" w14:textId="77777777" w:rsidR="000B3F97" w:rsidRDefault="00000000">
      <w:pPr>
        <w:spacing w:before="149"/>
        <w:ind w:left="933" w:right="388"/>
        <w:jc w:val="center"/>
        <w:rPr>
          <w:b/>
        </w:rPr>
      </w:pPr>
      <w:r>
        <w:rPr>
          <w:noProof/>
        </w:rPr>
        <mc:AlternateContent>
          <mc:Choice Requires="wpg">
            <w:drawing>
              <wp:anchor distT="0" distB="0" distL="0" distR="0" simplePos="0" relativeHeight="251656192" behindDoc="1" locked="0" layoutInCell="1" allowOverlap="1" wp14:anchorId="4E47214A" wp14:editId="19D4F870">
                <wp:simplePos x="0" y="0"/>
                <wp:positionH relativeFrom="page">
                  <wp:posOffset>1381760</wp:posOffset>
                </wp:positionH>
                <wp:positionV relativeFrom="paragraph">
                  <wp:posOffset>34290</wp:posOffset>
                </wp:positionV>
                <wp:extent cx="5836920" cy="7414260"/>
                <wp:effectExtent l="0" t="0" r="0" b="0"/>
                <wp:wrapNone/>
                <wp:docPr id="22" name="Group 22"/>
                <wp:cNvGraphicFramePr/>
                <a:graphic xmlns:a="http://schemas.openxmlformats.org/drawingml/2006/main">
                  <a:graphicData uri="http://schemas.microsoft.com/office/word/2010/wordprocessingGroup">
                    <wpg:wgp>
                      <wpg:cNvGrpSpPr/>
                      <wpg:grpSpPr>
                        <a:xfrm>
                          <a:off x="0" y="0"/>
                          <a:ext cx="5836920" cy="7414259"/>
                          <a:chOff x="0" y="0"/>
                          <a:chExt cx="5836920" cy="7414259"/>
                        </a:xfrm>
                      </wpg:grpSpPr>
                      <pic:pic xmlns:pic="http://schemas.openxmlformats.org/drawingml/2006/picture">
                        <pic:nvPicPr>
                          <pic:cNvPr id="23" name="Image 23"/>
                          <pic:cNvPicPr/>
                        </pic:nvPicPr>
                        <pic:blipFill>
                          <a:blip r:embed="rId14" cstate="print"/>
                          <a:stretch>
                            <a:fillRect/>
                          </a:stretch>
                        </pic:blipFill>
                        <pic:spPr>
                          <a:xfrm>
                            <a:off x="10922" y="23114"/>
                            <a:ext cx="5825490" cy="7390638"/>
                          </a:xfrm>
                          <a:prstGeom prst="rect">
                            <a:avLst/>
                          </a:prstGeom>
                        </pic:spPr>
                      </pic:pic>
                      <pic:pic xmlns:pic="http://schemas.openxmlformats.org/drawingml/2006/picture">
                        <pic:nvPicPr>
                          <pic:cNvPr id="24" name="Image 24"/>
                          <pic:cNvPicPr/>
                        </pic:nvPicPr>
                        <pic:blipFill>
                          <a:blip r:embed="rId15" cstate="print"/>
                          <a:stretch>
                            <a:fillRect/>
                          </a:stretch>
                        </pic:blipFill>
                        <pic:spPr>
                          <a:xfrm>
                            <a:off x="24638" y="84073"/>
                            <a:ext cx="5799582" cy="7273290"/>
                          </a:xfrm>
                          <a:prstGeom prst="rect">
                            <a:avLst/>
                          </a:prstGeom>
                        </pic:spPr>
                      </pic:pic>
                      <pic:pic xmlns:pic="http://schemas.openxmlformats.org/drawingml/2006/picture">
                        <pic:nvPicPr>
                          <pic:cNvPr id="25" name="Image 25"/>
                          <pic:cNvPicPr/>
                        </pic:nvPicPr>
                        <pic:blipFill>
                          <a:blip r:embed="rId16" cstate="print"/>
                          <a:stretch>
                            <a:fillRect/>
                          </a:stretch>
                        </pic:blipFill>
                        <pic:spPr>
                          <a:xfrm>
                            <a:off x="6350" y="6350"/>
                            <a:ext cx="5811520" cy="7376795"/>
                          </a:xfrm>
                          <a:prstGeom prst="rect">
                            <a:avLst/>
                          </a:prstGeom>
                        </pic:spPr>
                      </pic:pic>
                      <wps:wsp>
                        <wps:cNvPr id="26" name="Graphic 26"/>
                        <wps:cNvSpPr/>
                        <wps:spPr>
                          <a:xfrm>
                            <a:off x="6350" y="6350"/>
                            <a:ext cx="5811520" cy="7376795"/>
                          </a:xfrm>
                          <a:custGeom>
                            <a:avLst/>
                            <a:gdLst/>
                            <a:ahLst/>
                            <a:cxnLst/>
                            <a:rect l="l" t="t" r="r" b="b"/>
                            <a:pathLst>
                              <a:path w="5811520" h="7376795">
                                <a:moveTo>
                                  <a:pt x="0" y="7376795"/>
                                </a:moveTo>
                                <a:lnTo>
                                  <a:pt x="5811520" y="7376795"/>
                                </a:lnTo>
                                <a:lnTo>
                                  <a:pt x="5811520" y="0"/>
                                </a:lnTo>
                                <a:lnTo>
                                  <a:pt x="0" y="0"/>
                                </a:lnTo>
                                <a:lnTo>
                                  <a:pt x="0" y="7376795"/>
                                </a:lnTo>
                                <a:close/>
                              </a:path>
                            </a:pathLst>
                          </a:custGeom>
                          <a:ln w="12699">
                            <a:solidFill>
                              <a:srgbClr val="9CC2E4"/>
                            </a:solidFill>
                            <a:prstDash val="solid"/>
                          </a:ln>
                        </wps:spPr>
                        <wps:bodyPr wrap="square" lIns="0" tIns="0" rIns="0" bIns="0" rtlCol="0">
                          <a:noAutofit/>
                        </wps:bodyPr>
                      </wps:wsp>
                    </wpg:wgp>
                  </a:graphicData>
                </a:graphic>
              </wp:anchor>
            </w:drawing>
          </mc:Choice>
          <mc:Fallback>
            <w:pict>
              <v:group w14:anchorId="1594FC40" id="Group 22" o:spid="_x0000_s1026" style="position:absolute;margin-left:108.8pt;margin-top:2.7pt;width:459.6pt;height:583.8pt;z-index:-251660288;mso-wrap-distance-left:0;mso-wrap-distance-right:0;mso-position-horizontal-relative:page" coordsize="58369,741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">
                <v:shape id="Image 23" o:spid="_x0000_s1027" type="#_x0000_t75" style="position:absolute;left:109;top:231;width:58255;height:73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">
                  <v:imagedata r:id="rId17" o:title=""/>
                </v:shape>
                <v:shape id="Image 24" o:spid="_x0000_s1028" type="#_x0000_t75" style="position:absolute;left:246;top:840;width:57996;height:727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">
                  <v:imagedata r:id="rId18" o:title=""/>
                </v:shape>
                <v:shape id="Image 25" o:spid="_x0000_s1029" type="#_x0000_t75" style="position:absolute;left:63;top:63;width:58115;height:73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">
                  <v:imagedata r:id="rId19" o:title=""/>
                </v:shape>
                <v:shape id="Graphic 26" o:spid="_x0000_s1030" style="position:absolute;left:63;top:63;width:58115;height:73768;visibility:visible;mso-wrap-style:square;v-text-anchor:top" coordsize="5811520,7376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" path="m,7376795r5811520,l5811520,,,,,7376795xe" filled="f" strokecolor="#9cc2e4" strokeweight=".35275mm">
                  <v:path arrowok="t"/>
                </v:shape>
                <w10:wrap anchorx="page"/>
              </v:group>
            </w:pict>
          </mc:Fallback>
        </mc:AlternateContent>
      </w:r>
      <w:r>
        <w:rPr>
          <w:b/>
        </w:rPr>
        <w:t>Industry</w:t>
      </w:r>
      <w:r>
        <w:rPr>
          <w:b/>
          <w:spacing w:val="-5"/>
        </w:rPr>
        <w:t xml:space="preserve"> </w:t>
      </w:r>
      <w:r>
        <w:rPr>
          <w:b/>
        </w:rPr>
        <w:t>Overview</w:t>
      </w:r>
      <w:r>
        <w:rPr>
          <w:b/>
          <w:spacing w:val="-5"/>
        </w:rPr>
        <w:t xml:space="preserve"> </w:t>
      </w:r>
      <w:r>
        <w:rPr>
          <w:b/>
        </w:rPr>
        <w:t>on</w:t>
      </w:r>
      <w:r>
        <w:rPr>
          <w:b/>
          <w:spacing w:val="-4"/>
        </w:rPr>
        <w:t xml:space="preserve"> </w:t>
      </w:r>
      <w:r>
        <w:rPr>
          <w:b/>
        </w:rPr>
        <w:t>IT</w:t>
      </w:r>
      <w:r>
        <w:rPr>
          <w:b/>
          <w:spacing w:val="-4"/>
        </w:rPr>
        <w:t xml:space="preserve"> </w:t>
      </w:r>
      <w:r>
        <w:rPr>
          <w:b/>
          <w:spacing w:val="-2"/>
        </w:rPr>
        <w:t>Careers</w:t>
      </w:r>
    </w:p>
    <w:p w14:paraId="6007B147" w14:textId="77777777" w:rsidR="000B3F97" w:rsidRDefault="00000000">
      <w:pPr>
        <w:spacing w:before="186" w:line="259" w:lineRule="auto"/>
        <w:ind w:left="662" w:right="115"/>
        <w:jc w:val="both"/>
        <w:rPr>
          <w:i/>
        </w:rPr>
      </w:pPr>
      <w:r>
        <w:rPr>
          <w:i/>
        </w:rPr>
        <w:t>When considering a career in Information Technology, you will soon realize that there are many career options and good jobs available. You will also discover that IT careers offer the flexibility to work</w:t>
      </w:r>
      <w:r>
        <w:rPr>
          <w:i/>
          <w:spacing w:val="-1"/>
        </w:rPr>
        <w:t xml:space="preserve"> </w:t>
      </w:r>
      <w:r>
        <w:rPr>
          <w:i/>
        </w:rPr>
        <w:t>in a variety</w:t>
      </w:r>
      <w:r>
        <w:rPr>
          <w:i/>
          <w:spacing w:val="-1"/>
        </w:rPr>
        <w:t xml:space="preserve"> </w:t>
      </w:r>
      <w:r>
        <w:rPr>
          <w:i/>
        </w:rPr>
        <w:t>of different industries. Just look around and you can see how</w:t>
      </w:r>
      <w:r>
        <w:rPr>
          <w:i/>
          <w:spacing w:val="-1"/>
        </w:rPr>
        <w:t xml:space="preserve"> </w:t>
      </w:r>
      <w:r>
        <w:rPr>
          <w:i/>
        </w:rPr>
        <w:t>much we rely on</w:t>
      </w:r>
      <w:r>
        <w:rPr>
          <w:i/>
          <w:spacing w:val="-2"/>
        </w:rPr>
        <w:t xml:space="preserve"> </w:t>
      </w:r>
      <w:r>
        <w:rPr>
          <w:i/>
        </w:rPr>
        <w:t>this technology</w:t>
      </w:r>
      <w:r>
        <w:rPr>
          <w:i/>
          <w:spacing w:val="-8"/>
        </w:rPr>
        <w:t xml:space="preserve"> </w:t>
      </w:r>
      <w:r>
        <w:rPr>
          <w:i/>
        </w:rPr>
        <w:t>every</w:t>
      </w:r>
      <w:r>
        <w:rPr>
          <w:i/>
          <w:spacing w:val="-9"/>
        </w:rPr>
        <w:t xml:space="preserve"> </w:t>
      </w:r>
      <w:r>
        <w:rPr>
          <w:i/>
        </w:rPr>
        <w:t>day.</w:t>
      </w:r>
      <w:r>
        <w:rPr>
          <w:i/>
          <w:spacing w:val="-8"/>
        </w:rPr>
        <w:t xml:space="preserve"> </w:t>
      </w:r>
      <w:r>
        <w:rPr>
          <w:i/>
        </w:rPr>
        <w:t>Then</w:t>
      </w:r>
      <w:r>
        <w:rPr>
          <w:i/>
          <w:spacing w:val="-10"/>
        </w:rPr>
        <w:t xml:space="preserve"> </w:t>
      </w:r>
      <w:r>
        <w:rPr>
          <w:i/>
        </w:rPr>
        <w:t>imagine</w:t>
      </w:r>
      <w:r>
        <w:rPr>
          <w:i/>
          <w:spacing w:val="-7"/>
        </w:rPr>
        <w:t xml:space="preserve"> </w:t>
      </w:r>
      <w:r>
        <w:rPr>
          <w:i/>
        </w:rPr>
        <w:t>being</w:t>
      </w:r>
      <w:r>
        <w:rPr>
          <w:i/>
          <w:spacing w:val="-8"/>
        </w:rPr>
        <w:t xml:space="preserve"> </w:t>
      </w:r>
      <w:r>
        <w:rPr>
          <w:i/>
        </w:rPr>
        <w:t>part</w:t>
      </w:r>
      <w:r>
        <w:rPr>
          <w:i/>
          <w:spacing w:val="-7"/>
        </w:rPr>
        <w:t xml:space="preserve"> </w:t>
      </w:r>
      <w:r>
        <w:rPr>
          <w:i/>
        </w:rPr>
        <w:t>of</w:t>
      </w:r>
      <w:r>
        <w:rPr>
          <w:i/>
          <w:spacing w:val="-8"/>
        </w:rPr>
        <w:t xml:space="preserve"> </w:t>
      </w:r>
      <w:r>
        <w:rPr>
          <w:i/>
        </w:rPr>
        <w:t>this</w:t>
      </w:r>
      <w:r>
        <w:rPr>
          <w:i/>
          <w:spacing w:val="-9"/>
        </w:rPr>
        <w:t xml:space="preserve"> </w:t>
      </w:r>
      <w:r>
        <w:rPr>
          <w:i/>
        </w:rPr>
        <w:t>exciting,</w:t>
      </w:r>
      <w:r>
        <w:rPr>
          <w:i/>
          <w:spacing w:val="-7"/>
        </w:rPr>
        <w:t xml:space="preserve"> </w:t>
      </w:r>
      <w:r>
        <w:rPr>
          <w:i/>
        </w:rPr>
        <w:t>growing,</w:t>
      </w:r>
      <w:r>
        <w:rPr>
          <w:i/>
          <w:spacing w:val="-7"/>
        </w:rPr>
        <w:t xml:space="preserve"> </w:t>
      </w:r>
      <w:r>
        <w:rPr>
          <w:i/>
        </w:rPr>
        <w:t>and</w:t>
      </w:r>
      <w:r>
        <w:rPr>
          <w:i/>
          <w:spacing w:val="-8"/>
        </w:rPr>
        <w:t xml:space="preserve"> </w:t>
      </w:r>
      <w:r>
        <w:rPr>
          <w:i/>
        </w:rPr>
        <w:t>fast-changing</w:t>
      </w:r>
      <w:r>
        <w:rPr>
          <w:i/>
          <w:spacing w:val="-8"/>
        </w:rPr>
        <w:t xml:space="preserve"> </w:t>
      </w:r>
      <w:r>
        <w:rPr>
          <w:i/>
        </w:rPr>
        <w:t>industry.</w:t>
      </w:r>
    </w:p>
    <w:p w14:paraId="2228E10A" w14:textId="77777777" w:rsidR="000B3F97" w:rsidRDefault="00000000">
      <w:pPr>
        <w:spacing w:before="159" w:line="259" w:lineRule="auto"/>
        <w:ind w:left="662" w:right="116"/>
        <w:jc w:val="both"/>
      </w:pPr>
      <w:r>
        <w:t>Today's IT plays a critical role in the work of all major industries as well as being a distinct industry on its own. The Information Technology Association of America (ITAA) reports that 92% of all IT workers</w:t>
      </w:r>
      <w:r>
        <w:rPr>
          <w:spacing w:val="-1"/>
        </w:rPr>
        <w:t xml:space="preserve"> </w:t>
      </w:r>
      <w:r>
        <w:t>are</w:t>
      </w:r>
      <w:r>
        <w:rPr>
          <w:spacing w:val="-1"/>
        </w:rPr>
        <w:t xml:space="preserve"> </w:t>
      </w:r>
      <w:r>
        <w:t>in</w:t>
      </w:r>
      <w:r>
        <w:rPr>
          <w:spacing w:val="-3"/>
        </w:rPr>
        <w:t xml:space="preserve"> </w:t>
      </w:r>
      <w:r>
        <w:t>non-IT</w:t>
      </w:r>
      <w:r>
        <w:rPr>
          <w:spacing w:val="-3"/>
        </w:rPr>
        <w:t xml:space="preserve"> </w:t>
      </w:r>
      <w:r>
        <w:t>companies,</w:t>
      </w:r>
      <w:r>
        <w:rPr>
          <w:spacing w:val="-1"/>
        </w:rPr>
        <w:t xml:space="preserve"> </w:t>
      </w:r>
      <w:r>
        <w:t>80%</w:t>
      </w:r>
      <w:r>
        <w:rPr>
          <w:spacing w:val="-3"/>
        </w:rPr>
        <w:t xml:space="preserve"> </w:t>
      </w:r>
      <w:r>
        <w:t>of</w:t>
      </w:r>
      <w:r>
        <w:rPr>
          <w:spacing w:val="-3"/>
        </w:rPr>
        <w:t xml:space="preserve"> </w:t>
      </w:r>
      <w:r>
        <w:t>which</w:t>
      </w:r>
      <w:r>
        <w:rPr>
          <w:spacing w:val="-3"/>
        </w:rPr>
        <w:t xml:space="preserve"> </w:t>
      </w:r>
      <w:r>
        <w:t>are small</w:t>
      </w:r>
      <w:r>
        <w:rPr>
          <w:spacing w:val="-2"/>
        </w:rPr>
        <w:t xml:space="preserve"> </w:t>
      </w:r>
      <w:r>
        <w:t>companies.</w:t>
      </w:r>
      <w:r>
        <w:rPr>
          <w:spacing w:val="-1"/>
        </w:rPr>
        <w:t xml:space="preserve"> </w:t>
      </w:r>
      <w:r>
        <w:t>Even</w:t>
      </w:r>
      <w:r>
        <w:rPr>
          <w:spacing w:val="-1"/>
        </w:rPr>
        <w:t xml:space="preserve"> </w:t>
      </w:r>
      <w:r>
        <w:t>if</w:t>
      </w:r>
      <w:r>
        <w:rPr>
          <w:spacing w:val="-1"/>
        </w:rPr>
        <w:t xml:space="preserve"> </w:t>
      </w:r>
      <w:r>
        <w:t>the</w:t>
      </w:r>
      <w:r>
        <w:rPr>
          <w:spacing w:val="-3"/>
        </w:rPr>
        <w:t xml:space="preserve"> </w:t>
      </w:r>
      <w:r>
        <w:t>career</w:t>
      </w:r>
      <w:r>
        <w:rPr>
          <w:spacing w:val="-3"/>
        </w:rPr>
        <w:t xml:space="preserve"> </w:t>
      </w:r>
      <w:r>
        <w:t>you</w:t>
      </w:r>
      <w:r>
        <w:rPr>
          <w:spacing w:val="-2"/>
        </w:rPr>
        <w:t xml:space="preserve"> </w:t>
      </w:r>
      <w:r>
        <w:t>choose does not focus solely on IT, the job will likely involve the use of computers and technology to accomplish tasks and process information.</w:t>
      </w:r>
    </w:p>
    <w:p w14:paraId="154DF3DC" w14:textId="77777777" w:rsidR="000B3F97" w:rsidRDefault="00000000">
      <w:pPr>
        <w:spacing w:before="159" w:line="259" w:lineRule="auto"/>
        <w:ind w:left="662" w:right="103"/>
        <w:jc w:val="both"/>
      </w:pPr>
      <w:r>
        <w:t>Students interested in becoming IT computer repair technicians or computer support specialists generally</w:t>
      </w:r>
      <w:r>
        <w:rPr>
          <w:spacing w:val="-6"/>
        </w:rPr>
        <w:t xml:space="preserve"> </w:t>
      </w:r>
      <w:r>
        <w:t>can</w:t>
      </w:r>
      <w:r>
        <w:rPr>
          <w:spacing w:val="-7"/>
        </w:rPr>
        <w:t xml:space="preserve"> </w:t>
      </w:r>
      <w:r>
        <w:t>get</w:t>
      </w:r>
      <w:r>
        <w:rPr>
          <w:spacing w:val="-6"/>
        </w:rPr>
        <w:t xml:space="preserve"> </w:t>
      </w:r>
      <w:r>
        <w:t>started</w:t>
      </w:r>
      <w:r>
        <w:rPr>
          <w:spacing w:val="-7"/>
        </w:rPr>
        <w:t xml:space="preserve"> </w:t>
      </w:r>
      <w:r>
        <w:t>with</w:t>
      </w:r>
      <w:r>
        <w:rPr>
          <w:spacing w:val="-7"/>
        </w:rPr>
        <w:t xml:space="preserve"> </w:t>
      </w:r>
      <w:r>
        <w:t>specialized</w:t>
      </w:r>
      <w:r>
        <w:rPr>
          <w:spacing w:val="-7"/>
        </w:rPr>
        <w:t xml:space="preserve"> </w:t>
      </w:r>
      <w:r>
        <w:t>training,</w:t>
      </w:r>
      <w:r>
        <w:rPr>
          <w:spacing w:val="-6"/>
        </w:rPr>
        <w:t xml:space="preserve"> </w:t>
      </w:r>
      <w:r>
        <w:t>an</w:t>
      </w:r>
      <w:r>
        <w:rPr>
          <w:spacing w:val="-7"/>
        </w:rPr>
        <w:t xml:space="preserve"> </w:t>
      </w:r>
      <w:r>
        <w:t>appropriate</w:t>
      </w:r>
      <w:r>
        <w:rPr>
          <w:spacing w:val="-6"/>
        </w:rPr>
        <w:t xml:space="preserve"> </w:t>
      </w:r>
      <w:r>
        <w:t>industry-skill</w:t>
      </w:r>
      <w:r>
        <w:rPr>
          <w:spacing w:val="-7"/>
        </w:rPr>
        <w:t xml:space="preserve"> </w:t>
      </w:r>
      <w:r>
        <w:t>certification,</w:t>
      </w:r>
      <w:r>
        <w:rPr>
          <w:spacing w:val="-6"/>
        </w:rPr>
        <w:t xml:space="preserve"> </w:t>
      </w:r>
      <w:r>
        <w:t>and/or an Associate degree in a computer-related field, plus hands-on experience with computers. Those aspiring</w:t>
      </w:r>
      <w:r>
        <w:rPr>
          <w:spacing w:val="-5"/>
        </w:rPr>
        <w:t xml:space="preserve"> </w:t>
      </w:r>
      <w:r>
        <w:t>to</w:t>
      </w:r>
      <w:r>
        <w:rPr>
          <w:spacing w:val="-5"/>
        </w:rPr>
        <w:t xml:space="preserve"> </w:t>
      </w:r>
      <w:r>
        <w:t>become</w:t>
      </w:r>
      <w:r>
        <w:rPr>
          <w:spacing w:val="-6"/>
        </w:rPr>
        <w:t xml:space="preserve"> </w:t>
      </w:r>
      <w:r>
        <w:t>computer</w:t>
      </w:r>
      <w:r>
        <w:rPr>
          <w:spacing w:val="-4"/>
        </w:rPr>
        <w:t xml:space="preserve"> </w:t>
      </w:r>
      <w:r>
        <w:t>programmers,</w:t>
      </w:r>
      <w:r>
        <w:rPr>
          <w:spacing w:val="-4"/>
        </w:rPr>
        <w:t xml:space="preserve"> </w:t>
      </w:r>
      <w:r>
        <w:t>network</w:t>
      </w:r>
      <w:r>
        <w:rPr>
          <w:spacing w:val="-6"/>
        </w:rPr>
        <w:t xml:space="preserve"> </w:t>
      </w:r>
      <w:r>
        <w:t>engineers,</w:t>
      </w:r>
      <w:r>
        <w:rPr>
          <w:spacing w:val="-6"/>
        </w:rPr>
        <w:t xml:space="preserve"> </w:t>
      </w:r>
      <w:r>
        <w:t>or</w:t>
      </w:r>
      <w:r>
        <w:rPr>
          <w:spacing w:val="-7"/>
        </w:rPr>
        <w:t xml:space="preserve"> </w:t>
      </w:r>
      <w:r>
        <w:t>database</w:t>
      </w:r>
      <w:r>
        <w:rPr>
          <w:spacing w:val="-5"/>
        </w:rPr>
        <w:t xml:space="preserve"> </w:t>
      </w:r>
      <w:r>
        <w:t>administrators</w:t>
      </w:r>
      <w:r>
        <w:rPr>
          <w:spacing w:val="-7"/>
        </w:rPr>
        <w:t xml:space="preserve"> </w:t>
      </w:r>
      <w:r>
        <w:t>usually should plan on at least 4-years of specialized college training.</w:t>
      </w:r>
    </w:p>
    <w:p w14:paraId="6A90ED60" w14:textId="77777777" w:rsidR="000B3F97" w:rsidRDefault="00000000">
      <w:pPr>
        <w:spacing w:before="158" w:line="259" w:lineRule="auto"/>
        <w:ind w:left="662" w:right="113"/>
        <w:jc w:val="both"/>
      </w:pPr>
      <w:r>
        <w:t>Technical</w:t>
      </w:r>
      <w:r>
        <w:rPr>
          <w:spacing w:val="-13"/>
        </w:rPr>
        <w:t xml:space="preserve"> </w:t>
      </w:r>
      <w:r>
        <w:t>and</w:t>
      </w:r>
      <w:r>
        <w:rPr>
          <w:spacing w:val="-12"/>
        </w:rPr>
        <w:t xml:space="preserve"> </w:t>
      </w:r>
      <w:r>
        <w:t>professional</w:t>
      </w:r>
      <w:r>
        <w:rPr>
          <w:spacing w:val="-13"/>
        </w:rPr>
        <w:t xml:space="preserve"> </w:t>
      </w:r>
      <w:r>
        <w:t>certifications</w:t>
      </w:r>
      <w:r>
        <w:rPr>
          <w:spacing w:val="-12"/>
        </w:rPr>
        <w:t xml:space="preserve"> </w:t>
      </w:r>
      <w:r>
        <w:t>are</w:t>
      </w:r>
      <w:r>
        <w:rPr>
          <w:spacing w:val="-13"/>
        </w:rPr>
        <w:t xml:space="preserve"> </w:t>
      </w:r>
      <w:r>
        <w:t>also</w:t>
      </w:r>
      <w:r>
        <w:rPr>
          <w:spacing w:val="-12"/>
        </w:rPr>
        <w:t xml:space="preserve"> </w:t>
      </w:r>
      <w:r>
        <w:t>increasing</w:t>
      </w:r>
      <w:r>
        <w:rPr>
          <w:spacing w:val="-13"/>
        </w:rPr>
        <w:t xml:space="preserve"> </w:t>
      </w:r>
      <w:r>
        <w:t>in</w:t>
      </w:r>
      <w:r>
        <w:rPr>
          <w:spacing w:val="-12"/>
        </w:rPr>
        <w:t xml:space="preserve"> </w:t>
      </w:r>
      <w:r>
        <w:t>popularity</w:t>
      </w:r>
      <w:r>
        <w:rPr>
          <w:spacing w:val="-12"/>
        </w:rPr>
        <w:t xml:space="preserve"> </w:t>
      </w:r>
      <w:r>
        <w:t>and</w:t>
      </w:r>
      <w:r>
        <w:rPr>
          <w:spacing w:val="-13"/>
        </w:rPr>
        <w:t xml:space="preserve"> </w:t>
      </w:r>
      <w:r>
        <w:t>importance.</w:t>
      </w:r>
      <w:r>
        <w:rPr>
          <w:spacing w:val="-12"/>
        </w:rPr>
        <w:t xml:space="preserve"> </w:t>
      </w:r>
      <w:r>
        <w:t>IT</w:t>
      </w:r>
      <w:r>
        <w:rPr>
          <w:spacing w:val="-13"/>
        </w:rPr>
        <w:t xml:space="preserve"> </w:t>
      </w:r>
      <w:r>
        <w:t>workers are expected to continually update their knowledge and acquire new skills to remain qualified. In preparing</w:t>
      </w:r>
      <w:r>
        <w:rPr>
          <w:spacing w:val="-10"/>
        </w:rPr>
        <w:t xml:space="preserve"> </w:t>
      </w:r>
      <w:r>
        <w:t>for</w:t>
      </w:r>
      <w:r>
        <w:rPr>
          <w:spacing w:val="-9"/>
        </w:rPr>
        <w:t xml:space="preserve"> </w:t>
      </w:r>
      <w:r>
        <w:t>these</w:t>
      </w:r>
      <w:r>
        <w:rPr>
          <w:spacing w:val="-8"/>
        </w:rPr>
        <w:t xml:space="preserve"> </w:t>
      </w:r>
      <w:r>
        <w:t>credentials,</w:t>
      </w:r>
      <w:r>
        <w:rPr>
          <w:spacing w:val="-9"/>
        </w:rPr>
        <w:t xml:space="preserve"> </w:t>
      </w:r>
      <w:r>
        <w:t>community</w:t>
      </w:r>
      <w:r>
        <w:rPr>
          <w:spacing w:val="-8"/>
        </w:rPr>
        <w:t xml:space="preserve"> </w:t>
      </w:r>
      <w:r>
        <w:t>and</w:t>
      </w:r>
      <w:r>
        <w:rPr>
          <w:spacing w:val="-10"/>
        </w:rPr>
        <w:t xml:space="preserve"> </w:t>
      </w:r>
      <w:r>
        <w:t>technical</w:t>
      </w:r>
      <w:r>
        <w:rPr>
          <w:spacing w:val="-9"/>
        </w:rPr>
        <w:t xml:space="preserve"> </w:t>
      </w:r>
      <w:r>
        <w:t>colleges</w:t>
      </w:r>
      <w:r>
        <w:rPr>
          <w:spacing w:val="-9"/>
        </w:rPr>
        <w:t xml:space="preserve"> </w:t>
      </w:r>
      <w:r>
        <w:t>now</w:t>
      </w:r>
      <w:r>
        <w:rPr>
          <w:spacing w:val="-8"/>
        </w:rPr>
        <w:t xml:space="preserve"> </w:t>
      </w:r>
      <w:r>
        <w:t>play</w:t>
      </w:r>
      <w:r>
        <w:rPr>
          <w:spacing w:val="-11"/>
        </w:rPr>
        <w:t xml:space="preserve"> </w:t>
      </w:r>
      <w:r>
        <w:t>a</w:t>
      </w:r>
      <w:r>
        <w:rPr>
          <w:spacing w:val="-9"/>
        </w:rPr>
        <w:t xml:space="preserve"> </w:t>
      </w:r>
      <w:r>
        <w:t>central</w:t>
      </w:r>
      <w:r>
        <w:rPr>
          <w:spacing w:val="-10"/>
        </w:rPr>
        <w:t xml:space="preserve"> </w:t>
      </w:r>
      <w:r>
        <w:t>role</w:t>
      </w:r>
      <w:r>
        <w:rPr>
          <w:spacing w:val="-9"/>
        </w:rPr>
        <w:t xml:space="preserve"> </w:t>
      </w:r>
      <w:r>
        <w:t>in</w:t>
      </w:r>
      <w:r>
        <w:rPr>
          <w:spacing w:val="-10"/>
        </w:rPr>
        <w:t xml:space="preserve"> </w:t>
      </w:r>
      <w:r>
        <w:t>training new</w:t>
      </w:r>
      <w:r>
        <w:rPr>
          <w:spacing w:val="-6"/>
        </w:rPr>
        <w:t xml:space="preserve"> </w:t>
      </w:r>
      <w:r>
        <w:t>workers,</w:t>
      </w:r>
      <w:r>
        <w:rPr>
          <w:spacing w:val="-6"/>
        </w:rPr>
        <w:t xml:space="preserve"> </w:t>
      </w:r>
      <w:r>
        <w:t>in</w:t>
      </w:r>
      <w:r>
        <w:rPr>
          <w:spacing w:val="-8"/>
        </w:rPr>
        <w:t xml:space="preserve"> </w:t>
      </w:r>
      <w:r>
        <w:t>upgrading</w:t>
      </w:r>
      <w:r>
        <w:rPr>
          <w:spacing w:val="-10"/>
        </w:rPr>
        <w:t xml:space="preserve"> </w:t>
      </w:r>
      <w:r>
        <w:t>the</w:t>
      </w:r>
      <w:r>
        <w:rPr>
          <w:spacing w:val="-6"/>
        </w:rPr>
        <w:t xml:space="preserve"> </w:t>
      </w:r>
      <w:r>
        <w:t>skills</w:t>
      </w:r>
      <w:r>
        <w:rPr>
          <w:spacing w:val="-9"/>
        </w:rPr>
        <w:t xml:space="preserve"> </w:t>
      </w:r>
      <w:r>
        <w:t>of</w:t>
      </w:r>
      <w:r>
        <w:rPr>
          <w:spacing w:val="-7"/>
        </w:rPr>
        <w:t xml:space="preserve"> </w:t>
      </w:r>
      <w:r>
        <w:t>incumbent</w:t>
      </w:r>
      <w:r>
        <w:rPr>
          <w:spacing w:val="-7"/>
        </w:rPr>
        <w:t xml:space="preserve"> </w:t>
      </w:r>
      <w:r>
        <w:t>workers,</w:t>
      </w:r>
      <w:r>
        <w:rPr>
          <w:spacing w:val="-7"/>
        </w:rPr>
        <w:t xml:space="preserve"> </w:t>
      </w:r>
      <w:r>
        <w:t>and</w:t>
      </w:r>
      <w:r>
        <w:rPr>
          <w:spacing w:val="-7"/>
        </w:rPr>
        <w:t xml:space="preserve"> </w:t>
      </w:r>
      <w:r>
        <w:t>in</w:t>
      </w:r>
      <w:r>
        <w:rPr>
          <w:spacing w:val="-8"/>
        </w:rPr>
        <w:t xml:space="preserve"> </w:t>
      </w:r>
      <w:r>
        <w:t>preparing</w:t>
      </w:r>
      <w:r>
        <w:rPr>
          <w:spacing w:val="-7"/>
        </w:rPr>
        <w:t xml:space="preserve"> </w:t>
      </w:r>
      <w:r>
        <w:t>individuals</w:t>
      </w:r>
      <w:r>
        <w:rPr>
          <w:spacing w:val="-7"/>
        </w:rPr>
        <w:t xml:space="preserve"> </w:t>
      </w:r>
      <w:r>
        <w:t>transferring from other occupations.</w:t>
      </w:r>
    </w:p>
    <w:p w14:paraId="54EF6D64" w14:textId="77777777" w:rsidR="000B3F97" w:rsidRDefault="00000000">
      <w:pPr>
        <w:spacing w:before="160" w:line="259" w:lineRule="auto"/>
        <w:ind w:left="662" w:right="111"/>
        <w:jc w:val="both"/>
      </w:pPr>
      <w:r>
        <w:t>Individuals</w:t>
      </w:r>
      <w:r>
        <w:rPr>
          <w:spacing w:val="-5"/>
        </w:rPr>
        <w:t xml:space="preserve"> </w:t>
      </w:r>
      <w:r>
        <w:t>interested</w:t>
      </w:r>
      <w:r>
        <w:rPr>
          <w:spacing w:val="-5"/>
        </w:rPr>
        <w:t xml:space="preserve"> </w:t>
      </w:r>
      <w:r>
        <w:t>in</w:t>
      </w:r>
      <w:r>
        <w:rPr>
          <w:spacing w:val="-6"/>
        </w:rPr>
        <w:t xml:space="preserve"> </w:t>
      </w:r>
      <w:r>
        <w:t>an</w:t>
      </w:r>
      <w:r>
        <w:rPr>
          <w:spacing w:val="-8"/>
        </w:rPr>
        <w:t xml:space="preserve"> </w:t>
      </w:r>
      <w:r>
        <w:t>IT</w:t>
      </w:r>
      <w:r>
        <w:rPr>
          <w:spacing w:val="-4"/>
        </w:rPr>
        <w:t xml:space="preserve"> </w:t>
      </w:r>
      <w:r>
        <w:t>career</w:t>
      </w:r>
      <w:r>
        <w:rPr>
          <w:spacing w:val="-4"/>
        </w:rPr>
        <w:t xml:space="preserve"> </w:t>
      </w:r>
      <w:r>
        <w:t>should</w:t>
      </w:r>
      <w:r>
        <w:rPr>
          <w:spacing w:val="-6"/>
        </w:rPr>
        <w:t xml:space="preserve"> </w:t>
      </w:r>
      <w:r>
        <w:t>possess</w:t>
      </w:r>
      <w:r>
        <w:rPr>
          <w:spacing w:val="-4"/>
        </w:rPr>
        <w:t xml:space="preserve"> </w:t>
      </w:r>
      <w:r>
        <w:t>curiosity,</w:t>
      </w:r>
      <w:r>
        <w:rPr>
          <w:spacing w:val="-4"/>
        </w:rPr>
        <w:t xml:space="preserve"> </w:t>
      </w:r>
      <w:r>
        <w:t>have</w:t>
      </w:r>
      <w:r>
        <w:rPr>
          <w:spacing w:val="-4"/>
        </w:rPr>
        <w:t xml:space="preserve"> </w:t>
      </w:r>
      <w:r>
        <w:t>the</w:t>
      </w:r>
      <w:r>
        <w:rPr>
          <w:spacing w:val="-3"/>
        </w:rPr>
        <w:t xml:space="preserve"> </w:t>
      </w:r>
      <w:r>
        <w:t>ability</w:t>
      </w:r>
      <w:r>
        <w:rPr>
          <w:spacing w:val="-6"/>
        </w:rPr>
        <w:t xml:space="preserve"> </w:t>
      </w:r>
      <w:r>
        <w:t>to</w:t>
      </w:r>
      <w:r>
        <w:rPr>
          <w:spacing w:val="-7"/>
        </w:rPr>
        <w:t xml:space="preserve"> </w:t>
      </w:r>
      <w:r>
        <w:t>think</w:t>
      </w:r>
      <w:r>
        <w:rPr>
          <w:spacing w:val="-4"/>
        </w:rPr>
        <w:t xml:space="preserve"> </w:t>
      </w:r>
      <w:r>
        <w:t>logically,</w:t>
      </w:r>
      <w:r>
        <w:rPr>
          <w:spacing w:val="-4"/>
        </w:rPr>
        <w:t xml:space="preserve"> </w:t>
      </w:r>
      <w:r>
        <w:t>and have</w:t>
      </w:r>
      <w:r>
        <w:rPr>
          <w:spacing w:val="-2"/>
        </w:rPr>
        <w:t xml:space="preserve"> </w:t>
      </w:r>
      <w:r>
        <w:t>strong</w:t>
      </w:r>
      <w:r>
        <w:rPr>
          <w:spacing w:val="-3"/>
        </w:rPr>
        <w:t xml:space="preserve"> </w:t>
      </w:r>
      <w:r>
        <w:t>problem-solving</w:t>
      </w:r>
      <w:r>
        <w:rPr>
          <w:spacing w:val="-3"/>
        </w:rPr>
        <w:t xml:space="preserve"> </w:t>
      </w:r>
      <w:r>
        <w:t>skills.</w:t>
      </w:r>
      <w:r>
        <w:rPr>
          <w:spacing w:val="-3"/>
        </w:rPr>
        <w:t xml:space="preserve"> </w:t>
      </w:r>
      <w:r>
        <w:t>A</w:t>
      </w:r>
      <w:r>
        <w:rPr>
          <w:spacing w:val="-2"/>
        </w:rPr>
        <w:t xml:space="preserve"> </w:t>
      </w:r>
      <w:r>
        <w:t>working</w:t>
      </w:r>
      <w:r>
        <w:rPr>
          <w:spacing w:val="-3"/>
        </w:rPr>
        <w:t xml:space="preserve"> </w:t>
      </w:r>
      <w:r>
        <w:t>knowledge</w:t>
      </w:r>
      <w:r>
        <w:rPr>
          <w:spacing w:val="-2"/>
        </w:rPr>
        <w:t xml:space="preserve"> </w:t>
      </w:r>
      <w:r>
        <w:t>of</w:t>
      </w:r>
      <w:r>
        <w:rPr>
          <w:spacing w:val="-2"/>
        </w:rPr>
        <w:t xml:space="preserve"> </w:t>
      </w:r>
      <w:r>
        <w:t>mathematics</w:t>
      </w:r>
      <w:r>
        <w:rPr>
          <w:spacing w:val="-2"/>
        </w:rPr>
        <w:t xml:space="preserve"> </w:t>
      </w:r>
      <w:r>
        <w:t>and good</w:t>
      </w:r>
      <w:r>
        <w:rPr>
          <w:spacing w:val="-3"/>
        </w:rPr>
        <w:t xml:space="preserve"> </w:t>
      </w:r>
      <w:r>
        <w:t>communication skills are also important since troubleshooting, teamwork, and helping others are vital aspects of most of IT</w:t>
      </w:r>
      <w:r>
        <w:rPr>
          <w:spacing w:val="-1"/>
        </w:rPr>
        <w:t xml:space="preserve"> </w:t>
      </w:r>
      <w:r>
        <w:t>jobs.</w:t>
      </w:r>
      <w:r>
        <w:rPr>
          <w:spacing w:val="-2"/>
        </w:rPr>
        <w:t xml:space="preserve"> </w:t>
      </w:r>
      <w:r>
        <w:t>In addition,</w:t>
      </w:r>
      <w:r>
        <w:rPr>
          <w:spacing w:val="-1"/>
        </w:rPr>
        <w:t xml:space="preserve"> </w:t>
      </w:r>
      <w:r>
        <w:t>Web designers and developers also need</w:t>
      </w:r>
      <w:r>
        <w:rPr>
          <w:spacing w:val="-2"/>
        </w:rPr>
        <w:t xml:space="preserve"> </w:t>
      </w:r>
      <w:r>
        <w:t>imaginative</w:t>
      </w:r>
      <w:r>
        <w:rPr>
          <w:spacing w:val="-3"/>
        </w:rPr>
        <w:t xml:space="preserve"> </w:t>
      </w:r>
      <w:r>
        <w:t>and artistic</w:t>
      </w:r>
      <w:r>
        <w:rPr>
          <w:spacing w:val="-1"/>
        </w:rPr>
        <w:t xml:space="preserve"> </w:t>
      </w:r>
      <w:r>
        <w:t>skills. Whether dealing with customers, managers, or other computer specialists, IT professionals need the</w:t>
      </w:r>
      <w:r>
        <w:rPr>
          <w:spacing w:val="-4"/>
        </w:rPr>
        <w:t xml:space="preserve"> </w:t>
      </w:r>
      <w:r>
        <w:t>abilities</w:t>
      </w:r>
      <w:r>
        <w:rPr>
          <w:spacing w:val="-6"/>
        </w:rPr>
        <w:t xml:space="preserve"> </w:t>
      </w:r>
      <w:r>
        <w:t>to</w:t>
      </w:r>
      <w:r>
        <w:rPr>
          <w:spacing w:val="-5"/>
        </w:rPr>
        <w:t xml:space="preserve"> </w:t>
      </w:r>
      <w:r>
        <w:t>solve</w:t>
      </w:r>
      <w:r>
        <w:rPr>
          <w:spacing w:val="-6"/>
        </w:rPr>
        <w:t xml:space="preserve"> </w:t>
      </w:r>
      <w:r>
        <w:t>technical</w:t>
      </w:r>
      <w:r>
        <w:rPr>
          <w:spacing w:val="-5"/>
        </w:rPr>
        <w:t xml:space="preserve"> </w:t>
      </w:r>
      <w:r>
        <w:t>challenges</w:t>
      </w:r>
      <w:r>
        <w:rPr>
          <w:spacing w:val="-6"/>
        </w:rPr>
        <w:t xml:space="preserve"> </w:t>
      </w:r>
      <w:r>
        <w:t>as</w:t>
      </w:r>
      <w:r>
        <w:rPr>
          <w:spacing w:val="-7"/>
        </w:rPr>
        <w:t xml:space="preserve"> </w:t>
      </w:r>
      <w:r>
        <w:t>well</w:t>
      </w:r>
      <w:r>
        <w:rPr>
          <w:spacing w:val="-7"/>
        </w:rPr>
        <w:t xml:space="preserve"> </w:t>
      </w:r>
      <w:r>
        <w:t>as</w:t>
      </w:r>
      <w:r>
        <w:rPr>
          <w:spacing w:val="-7"/>
        </w:rPr>
        <w:t xml:space="preserve"> </w:t>
      </w:r>
      <w:r>
        <w:t>to</w:t>
      </w:r>
      <w:r>
        <w:rPr>
          <w:spacing w:val="-8"/>
        </w:rPr>
        <w:t xml:space="preserve"> </w:t>
      </w:r>
      <w:r>
        <w:t>communicate</w:t>
      </w:r>
      <w:r>
        <w:rPr>
          <w:spacing w:val="-6"/>
        </w:rPr>
        <w:t xml:space="preserve"> </w:t>
      </w:r>
      <w:r>
        <w:t>effectively</w:t>
      </w:r>
      <w:r>
        <w:rPr>
          <w:spacing w:val="-6"/>
        </w:rPr>
        <w:t xml:space="preserve"> </w:t>
      </w:r>
      <w:r>
        <w:t>on</w:t>
      </w:r>
      <w:r>
        <w:rPr>
          <w:spacing w:val="-5"/>
        </w:rPr>
        <w:t xml:space="preserve"> </w:t>
      </w:r>
      <w:r>
        <w:t>paper,</w:t>
      </w:r>
      <w:r>
        <w:rPr>
          <w:spacing w:val="-6"/>
        </w:rPr>
        <w:t xml:space="preserve"> </w:t>
      </w:r>
      <w:r>
        <w:t>in-person, and electronically.</w:t>
      </w:r>
    </w:p>
    <w:p w14:paraId="0044764A" w14:textId="77777777" w:rsidR="000B3F97" w:rsidRDefault="00000000">
      <w:pPr>
        <w:spacing w:before="159" w:line="259" w:lineRule="auto"/>
        <w:ind w:left="662" w:right="109"/>
        <w:jc w:val="both"/>
      </w:pPr>
      <w:r>
        <w:t>Right</w:t>
      </w:r>
      <w:r>
        <w:rPr>
          <w:spacing w:val="-6"/>
        </w:rPr>
        <w:t xml:space="preserve"> </w:t>
      </w:r>
      <w:r>
        <w:t>now</w:t>
      </w:r>
      <w:r>
        <w:rPr>
          <w:spacing w:val="-6"/>
        </w:rPr>
        <w:t xml:space="preserve"> </w:t>
      </w:r>
      <w:r>
        <w:t>-</w:t>
      </w:r>
      <w:r>
        <w:rPr>
          <w:spacing w:val="-9"/>
        </w:rPr>
        <w:t xml:space="preserve"> </w:t>
      </w:r>
      <w:r>
        <w:t>there</w:t>
      </w:r>
      <w:r>
        <w:rPr>
          <w:spacing w:val="-8"/>
        </w:rPr>
        <w:t xml:space="preserve"> </w:t>
      </w:r>
      <w:r>
        <w:t>are</w:t>
      </w:r>
      <w:r>
        <w:rPr>
          <w:spacing w:val="-9"/>
        </w:rPr>
        <w:t xml:space="preserve"> </w:t>
      </w:r>
      <w:r>
        <w:t>many</w:t>
      </w:r>
      <w:r>
        <w:rPr>
          <w:spacing w:val="-8"/>
        </w:rPr>
        <w:t xml:space="preserve"> </w:t>
      </w:r>
      <w:r>
        <w:t>high-skilled,</w:t>
      </w:r>
      <w:r>
        <w:rPr>
          <w:spacing w:val="-7"/>
        </w:rPr>
        <w:t xml:space="preserve"> </w:t>
      </w:r>
      <w:r>
        <w:t>interesting,</w:t>
      </w:r>
      <w:r>
        <w:rPr>
          <w:spacing w:val="-9"/>
        </w:rPr>
        <w:t xml:space="preserve"> </w:t>
      </w:r>
      <w:r>
        <w:t>and</w:t>
      </w:r>
      <w:r>
        <w:rPr>
          <w:spacing w:val="-7"/>
        </w:rPr>
        <w:t xml:space="preserve"> </w:t>
      </w:r>
      <w:r>
        <w:t>good-paying</w:t>
      </w:r>
      <w:r>
        <w:rPr>
          <w:spacing w:val="-7"/>
        </w:rPr>
        <w:t xml:space="preserve"> </w:t>
      </w:r>
      <w:r>
        <w:t>job</w:t>
      </w:r>
      <w:r>
        <w:rPr>
          <w:spacing w:val="-9"/>
        </w:rPr>
        <w:t xml:space="preserve"> </w:t>
      </w:r>
      <w:r>
        <w:t>opportunities</w:t>
      </w:r>
      <w:r>
        <w:rPr>
          <w:spacing w:val="-6"/>
        </w:rPr>
        <w:t xml:space="preserve"> </w:t>
      </w:r>
      <w:r>
        <w:t>in</w:t>
      </w:r>
      <w:r>
        <w:rPr>
          <w:spacing w:val="-7"/>
        </w:rPr>
        <w:t xml:space="preserve"> </w:t>
      </w:r>
      <w:r>
        <w:t>IT.</w:t>
      </w:r>
      <w:r>
        <w:rPr>
          <w:spacing w:val="-9"/>
        </w:rPr>
        <w:t xml:space="preserve"> </w:t>
      </w:r>
      <w:r>
        <w:t>In</w:t>
      </w:r>
      <w:r>
        <w:rPr>
          <w:spacing w:val="-7"/>
        </w:rPr>
        <w:t xml:space="preserve"> </w:t>
      </w:r>
      <w:r>
        <w:t>fact, America</w:t>
      </w:r>
      <w:r>
        <w:rPr>
          <w:spacing w:val="-2"/>
        </w:rPr>
        <w:t xml:space="preserve"> </w:t>
      </w:r>
      <w:r>
        <w:t>continues</w:t>
      </w:r>
      <w:r>
        <w:rPr>
          <w:spacing w:val="-1"/>
        </w:rPr>
        <w:t xml:space="preserve"> </w:t>
      </w:r>
      <w:r>
        <w:t>to suffer from a shortage</w:t>
      </w:r>
      <w:r>
        <w:rPr>
          <w:spacing w:val="-1"/>
        </w:rPr>
        <w:t xml:space="preserve"> </w:t>
      </w:r>
      <w:r>
        <w:t>of qualified IT</w:t>
      </w:r>
      <w:r>
        <w:rPr>
          <w:spacing w:val="-1"/>
        </w:rPr>
        <w:t xml:space="preserve"> </w:t>
      </w:r>
      <w:r>
        <w:t>workers</w:t>
      </w:r>
      <w:r>
        <w:rPr>
          <w:spacing w:val="-1"/>
        </w:rPr>
        <w:t xml:space="preserve"> </w:t>
      </w:r>
      <w:r>
        <w:t>with flexible</w:t>
      </w:r>
      <w:r>
        <w:rPr>
          <w:spacing w:val="-1"/>
        </w:rPr>
        <w:t xml:space="preserve"> </w:t>
      </w:r>
      <w:r>
        <w:t>and portable</w:t>
      </w:r>
      <w:r>
        <w:rPr>
          <w:spacing w:val="-1"/>
        </w:rPr>
        <w:t xml:space="preserve"> </w:t>
      </w:r>
      <w:r>
        <w:t>skills who can readily adapt and respond to ever-changing IT workplace demands and processes.</w:t>
      </w:r>
    </w:p>
    <w:p w14:paraId="5D7AAA01" w14:textId="77777777" w:rsidR="000B3F97" w:rsidRDefault="00000000">
      <w:pPr>
        <w:spacing w:before="160" w:line="259" w:lineRule="auto"/>
        <w:ind w:left="662" w:right="112"/>
        <w:jc w:val="both"/>
      </w:pPr>
      <w:r>
        <w:t>From</w:t>
      </w:r>
      <w:r>
        <w:rPr>
          <w:spacing w:val="-4"/>
        </w:rPr>
        <w:t xml:space="preserve"> </w:t>
      </w:r>
      <w:r>
        <w:t>entry-level</w:t>
      </w:r>
      <w:r>
        <w:rPr>
          <w:spacing w:val="-4"/>
        </w:rPr>
        <w:t xml:space="preserve"> </w:t>
      </w:r>
      <w:r>
        <w:t>technicians</w:t>
      </w:r>
      <w:r>
        <w:rPr>
          <w:spacing w:val="-2"/>
        </w:rPr>
        <w:t xml:space="preserve"> </w:t>
      </w:r>
      <w:r>
        <w:t>to</w:t>
      </w:r>
      <w:r>
        <w:rPr>
          <w:spacing w:val="-4"/>
        </w:rPr>
        <w:t xml:space="preserve"> </w:t>
      </w:r>
      <w:r>
        <w:t>computer</w:t>
      </w:r>
      <w:r>
        <w:rPr>
          <w:spacing w:val="-2"/>
        </w:rPr>
        <w:t xml:space="preserve"> </w:t>
      </w:r>
      <w:r>
        <w:t>scientists</w:t>
      </w:r>
      <w:r>
        <w:rPr>
          <w:spacing w:val="-4"/>
        </w:rPr>
        <w:t xml:space="preserve"> </w:t>
      </w:r>
      <w:r>
        <w:t>to</w:t>
      </w:r>
      <w:r>
        <w:rPr>
          <w:spacing w:val="-3"/>
        </w:rPr>
        <w:t xml:space="preserve"> </w:t>
      </w:r>
      <w:r>
        <w:t>chief</w:t>
      </w:r>
      <w:r>
        <w:rPr>
          <w:spacing w:val="-2"/>
        </w:rPr>
        <w:t xml:space="preserve"> </w:t>
      </w:r>
      <w:r>
        <w:t>information</w:t>
      </w:r>
      <w:r>
        <w:rPr>
          <w:spacing w:val="-5"/>
        </w:rPr>
        <w:t xml:space="preserve"> </w:t>
      </w:r>
      <w:r>
        <w:t>officers,</w:t>
      </w:r>
      <w:r>
        <w:rPr>
          <w:spacing w:val="-2"/>
        </w:rPr>
        <w:t xml:space="preserve"> </w:t>
      </w:r>
      <w:r>
        <w:t>there</w:t>
      </w:r>
      <w:r>
        <w:rPr>
          <w:spacing w:val="-1"/>
        </w:rPr>
        <w:t xml:space="preserve"> </w:t>
      </w:r>
      <w:r>
        <w:t>are</w:t>
      </w:r>
      <w:r>
        <w:rPr>
          <w:spacing w:val="-5"/>
        </w:rPr>
        <w:t xml:space="preserve"> </w:t>
      </w:r>
      <w:r>
        <w:t>limitless career possibilities in today's Information Technology. Why not explore how one of these opportunities might benefit you?</w:t>
      </w:r>
    </w:p>
    <w:p w14:paraId="45D8E040" w14:textId="77777777" w:rsidR="000B3F97" w:rsidRDefault="00000000">
      <w:pPr>
        <w:spacing w:before="159"/>
        <w:ind w:left="4933"/>
      </w:pPr>
      <w:r>
        <w:rPr>
          <w:b/>
        </w:rPr>
        <w:t>Adapted</w:t>
      </w:r>
      <w:r>
        <w:rPr>
          <w:b/>
          <w:spacing w:val="-5"/>
        </w:rPr>
        <w:t xml:space="preserve"> </w:t>
      </w:r>
      <w:r>
        <w:rPr>
          <w:b/>
        </w:rPr>
        <w:t>from</w:t>
      </w:r>
      <w:r>
        <w:rPr>
          <w:b/>
          <w:spacing w:val="-2"/>
        </w:rPr>
        <w:t xml:space="preserve"> </w:t>
      </w:r>
      <w:hyperlink r:id="rId20">
        <w:r>
          <w:rPr>
            <w:spacing w:val="-2"/>
            <w:u w:val="single" w:color="2D5395"/>
          </w:rPr>
          <w:t>http://local.philadelphiaweekly.com</w:t>
        </w:r>
      </w:hyperlink>
    </w:p>
    <w:p w14:paraId="2C1FD117" w14:textId="77777777" w:rsidR="000B3F97" w:rsidRDefault="000B3F97">
      <w:pPr>
        <w:sectPr w:rsidR="000B3F97">
          <w:pgSz w:w="11910" w:h="16840"/>
          <w:pgMar w:top="1380" w:right="600" w:bottom="1280" w:left="1680" w:header="763" w:footer="1084" w:gutter="0"/>
          <w:cols w:space="720"/>
        </w:sectPr>
      </w:pPr>
    </w:p>
    <w:p w14:paraId="5BA53107" w14:textId="77777777" w:rsidR="000B3F97" w:rsidRDefault="00000000">
      <w:pPr>
        <w:pStyle w:val="Heading1"/>
        <w:ind w:left="446"/>
        <w:rPr>
          <w:sz w:val="22"/>
          <w:szCs w:val="22"/>
        </w:rPr>
      </w:pPr>
      <w:r>
        <w:rPr>
          <w:spacing w:val="-2"/>
          <w:sz w:val="22"/>
          <w:szCs w:val="22"/>
        </w:rPr>
        <w:lastRenderedPageBreak/>
        <w:t>Questions:</w:t>
      </w:r>
    </w:p>
    <w:p w14:paraId="6B56B2EE" w14:textId="77777777" w:rsidR="000B3F97" w:rsidRDefault="00000000">
      <w:pPr>
        <w:pStyle w:val="ListParagraph"/>
        <w:numPr>
          <w:ilvl w:val="0"/>
          <w:numId w:val="8"/>
        </w:numPr>
        <w:tabs>
          <w:tab w:val="left" w:pos="873"/>
        </w:tabs>
        <w:spacing w:before="146"/>
        <w:ind w:left="873" w:hanging="427"/>
      </w:pPr>
      <w:r>
        <w:t>What</w:t>
      </w:r>
      <w:r>
        <w:rPr>
          <w:spacing w:val="-4"/>
        </w:rPr>
        <w:t xml:space="preserve"> </w:t>
      </w:r>
      <w:r>
        <w:t>is</w:t>
      </w:r>
      <w:r>
        <w:rPr>
          <w:spacing w:val="-2"/>
        </w:rPr>
        <w:t xml:space="preserve"> </w:t>
      </w:r>
      <w:r>
        <w:t>the</w:t>
      </w:r>
      <w:r>
        <w:rPr>
          <w:spacing w:val="-1"/>
        </w:rPr>
        <w:t xml:space="preserve"> </w:t>
      </w:r>
      <w:r>
        <w:t>general</w:t>
      </w:r>
      <w:r>
        <w:rPr>
          <w:spacing w:val="-2"/>
        </w:rPr>
        <w:t xml:space="preserve"> </w:t>
      </w:r>
      <w:r>
        <w:t>idea</w:t>
      </w:r>
      <w:r>
        <w:rPr>
          <w:spacing w:val="-3"/>
        </w:rPr>
        <w:t xml:space="preserve"> </w:t>
      </w:r>
      <w:r>
        <w:t>of</w:t>
      </w:r>
      <w:r>
        <w:rPr>
          <w:spacing w:val="-2"/>
        </w:rPr>
        <w:t xml:space="preserve"> </w:t>
      </w:r>
      <w:r>
        <w:t>the</w:t>
      </w:r>
      <w:r>
        <w:rPr>
          <w:spacing w:val="-4"/>
        </w:rPr>
        <w:t xml:space="preserve"> </w:t>
      </w:r>
      <w:r>
        <w:t>above</w:t>
      </w:r>
      <w:r>
        <w:rPr>
          <w:spacing w:val="-1"/>
        </w:rPr>
        <w:t xml:space="preserve"> </w:t>
      </w:r>
      <w:r>
        <w:rPr>
          <w:spacing w:val="-2"/>
        </w:rPr>
        <w:t>article? The overview about IT careers</w:t>
      </w:r>
    </w:p>
    <w:p w14:paraId="781B490C" w14:textId="77777777" w:rsidR="000B3F97" w:rsidRDefault="00000000">
      <w:pPr>
        <w:pStyle w:val="ListParagraph"/>
        <w:numPr>
          <w:ilvl w:val="0"/>
          <w:numId w:val="8"/>
        </w:numPr>
        <w:tabs>
          <w:tab w:val="left" w:pos="873"/>
        </w:tabs>
        <w:spacing w:before="147"/>
        <w:ind w:left="873" w:hanging="427"/>
      </w:pPr>
      <w:r>
        <w:t>What</w:t>
      </w:r>
      <w:r>
        <w:rPr>
          <w:spacing w:val="-3"/>
        </w:rPr>
        <w:t xml:space="preserve"> </w:t>
      </w:r>
      <w:r>
        <w:t>role</w:t>
      </w:r>
      <w:r>
        <w:rPr>
          <w:spacing w:val="-3"/>
        </w:rPr>
        <w:t xml:space="preserve"> </w:t>
      </w:r>
      <w:r>
        <w:t>does</w:t>
      </w:r>
      <w:r>
        <w:rPr>
          <w:spacing w:val="-1"/>
        </w:rPr>
        <w:t xml:space="preserve"> </w:t>
      </w:r>
      <w:r>
        <w:t>IT</w:t>
      </w:r>
      <w:r>
        <w:rPr>
          <w:spacing w:val="-3"/>
        </w:rPr>
        <w:t xml:space="preserve"> </w:t>
      </w:r>
      <w:r>
        <w:t>play</w:t>
      </w:r>
      <w:r>
        <w:rPr>
          <w:spacing w:val="-1"/>
        </w:rPr>
        <w:t xml:space="preserve"> </w:t>
      </w:r>
      <w:r>
        <w:t>in</w:t>
      </w:r>
      <w:r>
        <w:rPr>
          <w:spacing w:val="-2"/>
        </w:rPr>
        <w:t xml:space="preserve"> today? </w:t>
      </w:r>
      <w:r>
        <w:t>playing a crucial role in all major industries and is recognized as a standalone industry</w:t>
      </w:r>
    </w:p>
    <w:p w14:paraId="49CE437A" w14:textId="77777777" w:rsidR="000B3F97" w:rsidRDefault="00000000">
      <w:pPr>
        <w:pStyle w:val="ListParagraph"/>
        <w:numPr>
          <w:ilvl w:val="0"/>
          <w:numId w:val="8"/>
        </w:numPr>
        <w:tabs>
          <w:tab w:val="left" w:pos="873"/>
        </w:tabs>
        <w:spacing w:before="146"/>
        <w:ind w:left="873" w:hanging="427"/>
      </w:pPr>
      <w:r>
        <w:t>How</w:t>
      </w:r>
      <w:r>
        <w:rPr>
          <w:spacing w:val="-3"/>
        </w:rPr>
        <w:t xml:space="preserve"> </w:t>
      </w:r>
      <w:r>
        <w:t>can</w:t>
      </w:r>
      <w:r>
        <w:rPr>
          <w:spacing w:val="-3"/>
        </w:rPr>
        <w:t xml:space="preserve"> </w:t>
      </w:r>
      <w:r>
        <w:t>students</w:t>
      </w:r>
      <w:r>
        <w:rPr>
          <w:spacing w:val="-2"/>
        </w:rPr>
        <w:t xml:space="preserve"> </w:t>
      </w:r>
      <w:r>
        <w:t>start</w:t>
      </w:r>
      <w:r>
        <w:rPr>
          <w:spacing w:val="-2"/>
        </w:rPr>
        <w:t xml:space="preserve"> </w:t>
      </w:r>
      <w:r>
        <w:t>to</w:t>
      </w:r>
      <w:r>
        <w:rPr>
          <w:spacing w:val="-1"/>
        </w:rPr>
        <w:t xml:space="preserve"> </w:t>
      </w:r>
      <w:r>
        <w:t>become</w:t>
      </w:r>
      <w:r>
        <w:rPr>
          <w:spacing w:val="-1"/>
        </w:rPr>
        <w:t xml:space="preserve"> </w:t>
      </w:r>
      <w:r>
        <w:t>a</w:t>
      </w:r>
      <w:r>
        <w:rPr>
          <w:spacing w:val="-4"/>
        </w:rPr>
        <w:t xml:space="preserve"> </w:t>
      </w:r>
      <w:r>
        <w:t>computer</w:t>
      </w:r>
      <w:r>
        <w:rPr>
          <w:spacing w:val="-3"/>
        </w:rPr>
        <w:t xml:space="preserve"> </w:t>
      </w:r>
      <w:r>
        <w:rPr>
          <w:spacing w:val="-2"/>
        </w:rPr>
        <w:t xml:space="preserve">technician? </w:t>
      </w:r>
      <w:r>
        <w:t>get</w:t>
      </w:r>
      <w:r>
        <w:rPr>
          <w:spacing w:val="-6"/>
        </w:rPr>
        <w:t xml:space="preserve"> </w:t>
      </w:r>
      <w:r>
        <w:t>started</w:t>
      </w:r>
      <w:r>
        <w:rPr>
          <w:spacing w:val="-7"/>
        </w:rPr>
        <w:t xml:space="preserve"> </w:t>
      </w:r>
      <w:r>
        <w:t>with</w:t>
      </w:r>
      <w:r>
        <w:rPr>
          <w:spacing w:val="-7"/>
        </w:rPr>
        <w:t xml:space="preserve"> </w:t>
      </w:r>
      <w:r>
        <w:t>specialized</w:t>
      </w:r>
      <w:r>
        <w:rPr>
          <w:spacing w:val="-7"/>
        </w:rPr>
        <w:t xml:space="preserve"> </w:t>
      </w:r>
      <w:r>
        <w:t>training,</w:t>
      </w:r>
      <w:r>
        <w:rPr>
          <w:spacing w:val="-6"/>
        </w:rPr>
        <w:t xml:space="preserve"> </w:t>
      </w:r>
      <w:r>
        <w:t>an</w:t>
      </w:r>
      <w:r>
        <w:rPr>
          <w:spacing w:val="-7"/>
        </w:rPr>
        <w:t xml:space="preserve"> </w:t>
      </w:r>
      <w:r>
        <w:t>appropriate</w:t>
      </w:r>
      <w:r>
        <w:rPr>
          <w:spacing w:val="-6"/>
        </w:rPr>
        <w:t xml:space="preserve"> </w:t>
      </w:r>
      <w:r>
        <w:t>industry-skill</w:t>
      </w:r>
      <w:r>
        <w:rPr>
          <w:spacing w:val="-7"/>
        </w:rPr>
        <w:t xml:space="preserve"> </w:t>
      </w:r>
      <w:r>
        <w:t>certification,</w:t>
      </w:r>
      <w:r>
        <w:rPr>
          <w:spacing w:val="-6"/>
        </w:rPr>
        <w:t xml:space="preserve"> </w:t>
      </w:r>
      <w:r>
        <w:t>and/or an Associate degree in a computer-related field, plus hands-on experience with computers.</w:t>
      </w:r>
    </w:p>
    <w:p w14:paraId="08FF6B60" w14:textId="77777777" w:rsidR="000B3F97" w:rsidRDefault="00000000">
      <w:pPr>
        <w:pStyle w:val="ListParagraph"/>
        <w:numPr>
          <w:ilvl w:val="0"/>
          <w:numId w:val="8"/>
        </w:numPr>
        <w:tabs>
          <w:tab w:val="left" w:pos="873"/>
        </w:tabs>
        <w:spacing w:before="146"/>
        <w:ind w:left="873" w:hanging="427"/>
      </w:pPr>
      <w:r>
        <w:t>Why</w:t>
      </w:r>
      <w:r>
        <w:rPr>
          <w:spacing w:val="-3"/>
        </w:rPr>
        <w:t xml:space="preserve"> </w:t>
      </w:r>
      <w:r>
        <w:t>should</w:t>
      </w:r>
      <w:r>
        <w:rPr>
          <w:spacing w:val="-2"/>
        </w:rPr>
        <w:t xml:space="preserve"> </w:t>
      </w:r>
      <w:r>
        <w:t>IT</w:t>
      </w:r>
      <w:r>
        <w:rPr>
          <w:spacing w:val="-5"/>
        </w:rPr>
        <w:t xml:space="preserve"> </w:t>
      </w:r>
      <w:r>
        <w:t>workers</w:t>
      </w:r>
      <w:r>
        <w:rPr>
          <w:spacing w:val="-4"/>
        </w:rPr>
        <w:t xml:space="preserve"> </w:t>
      </w:r>
      <w:r>
        <w:t>upgrade</w:t>
      </w:r>
      <w:r>
        <w:rPr>
          <w:spacing w:val="-4"/>
        </w:rPr>
        <w:t xml:space="preserve"> </w:t>
      </w:r>
      <w:r>
        <w:t>their</w:t>
      </w:r>
      <w:r>
        <w:rPr>
          <w:spacing w:val="-2"/>
        </w:rPr>
        <w:t xml:space="preserve"> </w:t>
      </w:r>
      <w:r>
        <w:t>knowledge</w:t>
      </w:r>
      <w:r>
        <w:rPr>
          <w:spacing w:val="-6"/>
        </w:rPr>
        <w:t xml:space="preserve"> </w:t>
      </w:r>
      <w:r>
        <w:t>and</w:t>
      </w:r>
      <w:r>
        <w:rPr>
          <w:spacing w:val="-1"/>
        </w:rPr>
        <w:t xml:space="preserve"> </w:t>
      </w:r>
      <w:r>
        <w:rPr>
          <w:spacing w:val="-2"/>
        </w:rPr>
        <w:t xml:space="preserve">skills? </w:t>
      </w:r>
      <w:r>
        <w:t>IT workers are encouraged to continually update their knowledge and acquire new skills to remain qualified.</w:t>
      </w:r>
    </w:p>
    <w:p w14:paraId="49C7035D" w14:textId="77777777" w:rsidR="000B3F97" w:rsidRDefault="00000000">
      <w:pPr>
        <w:pStyle w:val="ListParagraph"/>
        <w:numPr>
          <w:ilvl w:val="0"/>
          <w:numId w:val="8"/>
        </w:numPr>
        <w:tabs>
          <w:tab w:val="left" w:pos="873"/>
        </w:tabs>
        <w:spacing w:before="149"/>
        <w:ind w:left="873" w:hanging="427"/>
      </w:pPr>
      <w:r>
        <w:t>What</w:t>
      </w:r>
      <w:r>
        <w:rPr>
          <w:spacing w:val="-6"/>
        </w:rPr>
        <w:t xml:space="preserve"> </w:t>
      </w:r>
      <w:r>
        <w:t>is/are</w:t>
      </w:r>
      <w:r>
        <w:rPr>
          <w:spacing w:val="-3"/>
        </w:rPr>
        <w:t xml:space="preserve"> </w:t>
      </w:r>
      <w:r>
        <w:t>needed</w:t>
      </w:r>
      <w:r>
        <w:rPr>
          <w:spacing w:val="-3"/>
        </w:rPr>
        <w:t xml:space="preserve"> </w:t>
      </w:r>
      <w:r>
        <w:t>by</w:t>
      </w:r>
      <w:r>
        <w:rPr>
          <w:spacing w:val="-3"/>
        </w:rPr>
        <w:t xml:space="preserve"> </w:t>
      </w:r>
      <w:r>
        <w:t>an</w:t>
      </w:r>
      <w:r>
        <w:rPr>
          <w:spacing w:val="-1"/>
        </w:rPr>
        <w:t xml:space="preserve"> </w:t>
      </w:r>
      <w:r>
        <w:t>individual</w:t>
      </w:r>
      <w:r>
        <w:rPr>
          <w:spacing w:val="-4"/>
        </w:rPr>
        <w:t xml:space="preserve"> </w:t>
      </w:r>
      <w:r>
        <w:t>to</w:t>
      </w:r>
      <w:r>
        <w:rPr>
          <w:spacing w:val="-3"/>
        </w:rPr>
        <w:t xml:space="preserve"> </w:t>
      </w:r>
      <w:r>
        <w:t>enroll</w:t>
      </w:r>
      <w:r>
        <w:rPr>
          <w:spacing w:val="-3"/>
        </w:rPr>
        <w:t xml:space="preserve"> </w:t>
      </w:r>
      <w:r>
        <w:t>in</w:t>
      </w:r>
      <w:r>
        <w:rPr>
          <w:spacing w:val="-3"/>
        </w:rPr>
        <w:t xml:space="preserve"> </w:t>
      </w:r>
      <w:r>
        <w:t>the</w:t>
      </w:r>
      <w:r>
        <w:rPr>
          <w:spacing w:val="-1"/>
        </w:rPr>
        <w:t xml:space="preserve"> </w:t>
      </w:r>
      <w:r>
        <w:t>IT</w:t>
      </w:r>
      <w:r>
        <w:rPr>
          <w:spacing w:val="-4"/>
        </w:rPr>
        <w:t xml:space="preserve"> </w:t>
      </w:r>
      <w:r>
        <w:rPr>
          <w:spacing w:val="-2"/>
        </w:rPr>
        <w:t xml:space="preserve">career? </w:t>
      </w:r>
      <w:r>
        <w:t>Individuals interested in an IT career should possess curiosity, logical thinking, and strong problem-solving skills.</w:t>
      </w:r>
    </w:p>
    <w:p w14:paraId="72D8D72E" w14:textId="77777777" w:rsidR="000B3F97" w:rsidRDefault="000B3F97">
      <w:pPr>
        <w:pStyle w:val="BodyText"/>
        <w:spacing w:before="292"/>
        <w:rPr>
          <w:sz w:val="22"/>
          <w:szCs w:val="22"/>
        </w:rPr>
      </w:pPr>
    </w:p>
    <w:p w14:paraId="03C3FC19" w14:textId="77777777" w:rsidR="000B3F97" w:rsidRDefault="00000000">
      <w:pPr>
        <w:spacing w:line="360" w:lineRule="auto"/>
        <w:ind w:left="446" w:right="815"/>
      </w:pPr>
      <w:r>
        <w:rPr>
          <w:b/>
          <w:u w:val="single" w:color="2E5395"/>
        </w:rPr>
        <w:t>Exercise</w:t>
      </w:r>
      <w:r>
        <w:rPr>
          <w:b/>
          <w:spacing w:val="-3"/>
          <w:u w:val="single" w:color="2E5395"/>
        </w:rPr>
        <w:t xml:space="preserve"> </w:t>
      </w:r>
      <w:r>
        <w:rPr>
          <w:b/>
          <w:u w:val="single" w:color="2E5395"/>
        </w:rPr>
        <w:t>10</w:t>
      </w:r>
      <w:r>
        <w:t>:</w:t>
      </w:r>
      <w:r>
        <w:rPr>
          <w:spacing w:val="-4"/>
        </w:rPr>
        <w:t xml:space="preserve"> </w:t>
      </w:r>
      <w:r>
        <w:t>There</w:t>
      </w:r>
      <w:r>
        <w:rPr>
          <w:spacing w:val="-2"/>
        </w:rPr>
        <w:t xml:space="preserve"> </w:t>
      </w:r>
      <w:r>
        <w:t>are</w:t>
      </w:r>
      <w:r>
        <w:rPr>
          <w:spacing w:val="-2"/>
        </w:rPr>
        <w:t xml:space="preserve"> </w:t>
      </w:r>
      <w:r>
        <w:t>ways</w:t>
      </w:r>
      <w:r>
        <w:rPr>
          <w:spacing w:val="-4"/>
        </w:rPr>
        <w:t xml:space="preserve"> </w:t>
      </w:r>
      <w:r>
        <w:t>in</w:t>
      </w:r>
      <w:r>
        <w:rPr>
          <w:spacing w:val="-2"/>
        </w:rPr>
        <w:t xml:space="preserve"> </w:t>
      </w:r>
      <w:r>
        <w:t>describing</w:t>
      </w:r>
      <w:r>
        <w:rPr>
          <w:spacing w:val="-5"/>
        </w:rPr>
        <w:t xml:space="preserve"> </w:t>
      </w:r>
      <w:r>
        <w:t>what</w:t>
      </w:r>
      <w:r>
        <w:rPr>
          <w:spacing w:val="-4"/>
        </w:rPr>
        <w:t xml:space="preserve"> </w:t>
      </w:r>
      <w:r>
        <w:t>are</w:t>
      </w:r>
      <w:r>
        <w:rPr>
          <w:spacing w:val="-2"/>
        </w:rPr>
        <w:t xml:space="preserve"> </w:t>
      </w:r>
      <w:r>
        <w:t>required</w:t>
      </w:r>
      <w:r>
        <w:rPr>
          <w:spacing w:val="-4"/>
        </w:rPr>
        <w:t xml:space="preserve"> </w:t>
      </w:r>
      <w:r>
        <w:t>for</w:t>
      </w:r>
      <w:r>
        <w:rPr>
          <w:spacing w:val="-4"/>
        </w:rPr>
        <w:t xml:space="preserve"> </w:t>
      </w:r>
      <w:r>
        <w:t>particular jobs.</w:t>
      </w:r>
      <w:r>
        <w:rPr>
          <w:spacing w:val="-4"/>
        </w:rPr>
        <w:t xml:space="preserve"> </w:t>
      </w:r>
      <w:r>
        <w:t xml:space="preserve">You can use modals like </w:t>
      </w:r>
      <w:r>
        <w:rPr>
          <w:b/>
          <w:i/>
        </w:rPr>
        <w:t xml:space="preserve">need to, have to, must, </w:t>
      </w:r>
      <w:r>
        <w:t xml:space="preserve">and </w:t>
      </w:r>
      <w:r>
        <w:rPr>
          <w:b/>
          <w:i/>
        </w:rPr>
        <w:t>be + essential, critical</w:t>
      </w:r>
      <w:r>
        <w:rPr>
          <w:b/>
        </w:rPr>
        <w:t xml:space="preserve">. </w:t>
      </w:r>
      <w:r>
        <w:t>Study the following examples.</w:t>
      </w:r>
    </w:p>
    <w:p w14:paraId="10AAEC47" w14:textId="77777777" w:rsidR="000B3F97" w:rsidRDefault="000B3F97">
      <w:pPr>
        <w:pStyle w:val="BodyText"/>
        <w:spacing w:before="195" w:after="1"/>
        <w:rPr>
          <w:sz w:val="22"/>
          <w:szCs w:val="22"/>
        </w:rPr>
      </w:pPr>
    </w:p>
    <w:tbl>
      <w:tblPr>
        <w:tblW w:w="0" w:type="auto"/>
        <w:tblInd w:w="248" w:type="dxa"/>
        <w:tblBorders>
          <w:top w:val="single" w:sz="4" w:space="0" w:color="4471C4"/>
          <w:left w:val="single" w:sz="4" w:space="0" w:color="4471C4"/>
          <w:bottom w:val="single" w:sz="4" w:space="0" w:color="4471C4"/>
          <w:right w:val="single" w:sz="4" w:space="0" w:color="4471C4"/>
          <w:insideH w:val="single" w:sz="4" w:space="0" w:color="4471C4"/>
          <w:insideV w:val="single" w:sz="4" w:space="0" w:color="4471C4"/>
        </w:tblBorders>
        <w:tblLayout w:type="fixed"/>
        <w:tblCellMar>
          <w:left w:w="0" w:type="dxa"/>
          <w:right w:w="0" w:type="dxa"/>
        </w:tblCellMar>
        <w:tblLook w:val="04A0" w:firstRow="1" w:lastRow="0" w:firstColumn="1" w:lastColumn="0" w:noHBand="0" w:noVBand="1"/>
      </w:tblPr>
      <w:tblGrid>
        <w:gridCol w:w="4301"/>
        <w:gridCol w:w="4450"/>
      </w:tblGrid>
      <w:tr w:rsidR="000B3F97" w14:paraId="1F847AEC" w14:textId="77777777">
        <w:trPr>
          <w:trHeight w:val="438"/>
        </w:trPr>
        <w:tc>
          <w:tcPr>
            <w:tcW w:w="4301" w:type="dxa"/>
            <w:tcBorders>
              <w:right w:val="nil"/>
            </w:tcBorders>
            <w:shd w:val="clear" w:color="auto" w:fill="D9E1F3"/>
          </w:tcPr>
          <w:p w14:paraId="0837252E" w14:textId="77777777" w:rsidR="000B3F97" w:rsidRDefault="00000000">
            <w:pPr>
              <w:pStyle w:val="TableParagraph"/>
              <w:spacing w:line="292" w:lineRule="exact"/>
              <w:ind w:left="5"/>
              <w:jc w:val="center"/>
              <w:rPr>
                <w:b/>
              </w:rPr>
            </w:pPr>
            <w:r>
              <w:rPr>
                <w:b/>
                <w:spacing w:val="-2"/>
              </w:rPr>
              <w:t>Functions</w:t>
            </w:r>
          </w:p>
        </w:tc>
        <w:tc>
          <w:tcPr>
            <w:tcW w:w="4450" w:type="dxa"/>
            <w:tcBorders>
              <w:left w:val="nil"/>
            </w:tcBorders>
            <w:shd w:val="clear" w:color="auto" w:fill="D9E1F3"/>
          </w:tcPr>
          <w:p w14:paraId="469A10D4" w14:textId="77777777" w:rsidR="000B3F97" w:rsidRDefault="00000000">
            <w:pPr>
              <w:pStyle w:val="TableParagraph"/>
              <w:spacing w:line="292" w:lineRule="exact"/>
              <w:ind w:left="14"/>
              <w:jc w:val="center"/>
              <w:rPr>
                <w:b/>
              </w:rPr>
            </w:pPr>
            <w:r>
              <w:rPr>
                <w:b/>
                <w:spacing w:val="-2"/>
              </w:rPr>
              <w:t>Examples</w:t>
            </w:r>
          </w:p>
        </w:tc>
      </w:tr>
      <w:tr w:rsidR="000B3F97" w14:paraId="5F6CC99B" w14:textId="77777777">
        <w:trPr>
          <w:trHeight w:val="4836"/>
        </w:trPr>
        <w:tc>
          <w:tcPr>
            <w:tcW w:w="4301" w:type="dxa"/>
            <w:tcBorders>
              <w:left w:val="single" w:sz="4" w:space="0" w:color="8EAADB"/>
              <w:bottom w:val="single" w:sz="4" w:space="0" w:color="8EAADB"/>
              <w:right w:val="single" w:sz="4" w:space="0" w:color="8EAADB"/>
            </w:tcBorders>
            <w:shd w:val="clear" w:color="auto" w:fill="D9E1F3"/>
          </w:tcPr>
          <w:p w14:paraId="386C6469" w14:textId="77777777" w:rsidR="000B3F97" w:rsidRDefault="00000000">
            <w:pPr>
              <w:pStyle w:val="TableParagraph"/>
              <w:spacing w:before="1" w:line="360" w:lineRule="auto"/>
              <w:ind w:left="107"/>
              <w:rPr>
                <w:b/>
              </w:rPr>
            </w:pPr>
            <w:r>
              <w:rPr>
                <w:b/>
              </w:rPr>
              <w:t>Note</w:t>
            </w:r>
            <w:r>
              <w:rPr>
                <w:b/>
                <w:spacing w:val="-7"/>
              </w:rPr>
              <w:t xml:space="preserve"> </w:t>
            </w:r>
            <w:r>
              <w:rPr>
                <w:b/>
              </w:rPr>
              <w:t>how</w:t>
            </w:r>
            <w:r>
              <w:rPr>
                <w:b/>
                <w:spacing w:val="-8"/>
              </w:rPr>
              <w:t xml:space="preserve"> </w:t>
            </w:r>
            <w:r>
              <w:rPr>
                <w:b/>
              </w:rPr>
              <w:t>we</w:t>
            </w:r>
            <w:r>
              <w:rPr>
                <w:b/>
                <w:spacing w:val="-8"/>
              </w:rPr>
              <w:t xml:space="preserve"> </w:t>
            </w:r>
            <w:r>
              <w:rPr>
                <w:b/>
              </w:rPr>
              <w:t>describe</w:t>
            </w:r>
            <w:r>
              <w:rPr>
                <w:b/>
                <w:spacing w:val="-10"/>
              </w:rPr>
              <w:t xml:space="preserve"> </w:t>
            </w:r>
            <w:r>
              <w:rPr>
                <w:b/>
              </w:rPr>
              <w:t>requirements</w:t>
            </w:r>
            <w:r>
              <w:rPr>
                <w:b/>
                <w:spacing w:val="-8"/>
              </w:rPr>
              <w:t xml:space="preserve"> </w:t>
            </w:r>
            <w:r>
              <w:rPr>
                <w:b/>
              </w:rPr>
              <w:t>for particular jobs.</w:t>
            </w:r>
          </w:p>
        </w:tc>
        <w:tc>
          <w:tcPr>
            <w:tcW w:w="4450" w:type="dxa"/>
            <w:tcBorders>
              <w:left w:val="single" w:sz="4" w:space="0" w:color="8EAADB"/>
              <w:bottom w:val="single" w:sz="4" w:space="0" w:color="8EAADB"/>
              <w:right w:val="single" w:sz="4" w:space="0" w:color="8EAADB"/>
            </w:tcBorders>
            <w:shd w:val="clear" w:color="auto" w:fill="D9E1F3"/>
          </w:tcPr>
          <w:p w14:paraId="3154DE39" w14:textId="77777777" w:rsidR="000B3F97" w:rsidRDefault="00000000">
            <w:pPr>
              <w:pStyle w:val="TableParagraph"/>
              <w:numPr>
                <w:ilvl w:val="0"/>
                <w:numId w:val="9"/>
              </w:numPr>
              <w:tabs>
                <w:tab w:val="left" w:pos="523"/>
              </w:tabs>
              <w:spacing w:before="1" w:line="360" w:lineRule="auto"/>
              <w:ind w:right="154"/>
            </w:pPr>
            <w:r>
              <w:t>You</w:t>
            </w:r>
            <w:r>
              <w:rPr>
                <w:spacing w:val="-4"/>
              </w:rPr>
              <w:t xml:space="preserve"> </w:t>
            </w:r>
            <w:r>
              <w:rPr>
                <w:i/>
              </w:rPr>
              <w:t>need</w:t>
            </w:r>
            <w:r>
              <w:rPr>
                <w:i/>
                <w:spacing w:val="-8"/>
              </w:rPr>
              <w:t xml:space="preserve"> </w:t>
            </w:r>
            <w:r>
              <w:rPr>
                <w:i/>
              </w:rPr>
              <w:t>to</w:t>
            </w:r>
            <w:r>
              <w:rPr>
                <w:i/>
                <w:spacing w:val="-5"/>
              </w:rPr>
              <w:t xml:space="preserve"> </w:t>
            </w:r>
            <w:r>
              <w:t>be</w:t>
            </w:r>
            <w:r>
              <w:rPr>
                <w:spacing w:val="-4"/>
              </w:rPr>
              <w:t xml:space="preserve"> </w:t>
            </w:r>
            <w:r>
              <w:t>able</w:t>
            </w:r>
            <w:r>
              <w:rPr>
                <w:spacing w:val="-6"/>
              </w:rPr>
              <w:t xml:space="preserve"> </w:t>
            </w:r>
            <w:r>
              <w:t>to</w:t>
            </w:r>
            <w:r>
              <w:rPr>
                <w:spacing w:val="-5"/>
              </w:rPr>
              <w:t xml:space="preserve"> </w:t>
            </w:r>
            <w:r>
              <w:t>empathize</w:t>
            </w:r>
            <w:r>
              <w:rPr>
                <w:spacing w:val="-5"/>
              </w:rPr>
              <w:t xml:space="preserve"> </w:t>
            </w:r>
            <w:r>
              <w:t xml:space="preserve">with the person at the other end of the </w:t>
            </w:r>
            <w:r>
              <w:rPr>
                <w:spacing w:val="-2"/>
              </w:rPr>
              <w:t>phone.</w:t>
            </w:r>
          </w:p>
          <w:p w14:paraId="1FDDEE86" w14:textId="77777777" w:rsidR="000B3F97" w:rsidRDefault="00000000">
            <w:pPr>
              <w:pStyle w:val="TableParagraph"/>
              <w:numPr>
                <w:ilvl w:val="0"/>
                <w:numId w:val="9"/>
              </w:numPr>
              <w:tabs>
                <w:tab w:val="left" w:pos="523"/>
              </w:tabs>
              <w:spacing w:line="360" w:lineRule="auto"/>
              <w:ind w:right="106"/>
            </w:pPr>
            <w:r>
              <w:t>IT</w:t>
            </w:r>
            <w:r>
              <w:rPr>
                <w:spacing w:val="-7"/>
              </w:rPr>
              <w:t xml:space="preserve"> </w:t>
            </w:r>
            <w:r>
              <w:t>managers</w:t>
            </w:r>
            <w:r>
              <w:rPr>
                <w:spacing w:val="-7"/>
              </w:rPr>
              <w:t xml:space="preserve"> </w:t>
            </w:r>
            <w:r>
              <w:rPr>
                <w:i/>
              </w:rPr>
              <w:t>have</w:t>
            </w:r>
            <w:r>
              <w:rPr>
                <w:i/>
                <w:spacing w:val="-8"/>
              </w:rPr>
              <w:t xml:space="preserve"> </w:t>
            </w:r>
            <w:r>
              <w:rPr>
                <w:i/>
              </w:rPr>
              <w:t>to</w:t>
            </w:r>
            <w:r>
              <w:rPr>
                <w:i/>
                <w:spacing w:val="-7"/>
              </w:rPr>
              <w:t xml:space="preserve"> </w:t>
            </w:r>
            <w:r>
              <w:t>take</w:t>
            </w:r>
            <w:r>
              <w:rPr>
                <w:spacing w:val="-9"/>
              </w:rPr>
              <w:t xml:space="preserve"> </w:t>
            </w:r>
            <w:r>
              <w:t>responsibility for budgets.</w:t>
            </w:r>
          </w:p>
          <w:p w14:paraId="20145EE7" w14:textId="77777777" w:rsidR="000B3F97" w:rsidRDefault="00000000">
            <w:pPr>
              <w:pStyle w:val="TableParagraph"/>
              <w:numPr>
                <w:ilvl w:val="0"/>
                <w:numId w:val="9"/>
              </w:numPr>
              <w:tabs>
                <w:tab w:val="left" w:pos="523"/>
              </w:tabs>
              <w:spacing w:line="360" w:lineRule="auto"/>
              <w:ind w:right="909"/>
            </w:pPr>
            <w:r>
              <w:t>You</w:t>
            </w:r>
            <w:r>
              <w:rPr>
                <w:spacing w:val="-7"/>
              </w:rPr>
              <w:t xml:space="preserve"> </w:t>
            </w:r>
            <w:r>
              <w:rPr>
                <w:i/>
              </w:rPr>
              <w:t>must</w:t>
            </w:r>
            <w:r>
              <w:rPr>
                <w:i/>
                <w:spacing w:val="-9"/>
              </w:rPr>
              <w:t xml:space="preserve"> </w:t>
            </w:r>
            <w:r>
              <w:t>be</w:t>
            </w:r>
            <w:r>
              <w:rPr>
                <w:spacing w:val="-7"/>
              </w:rPr>
              <w:t xml:space="preserve"> </w:t>
            </w:r>
            <w:r>
              <w:t>interested</w:t>
            </w:r>
            <w:r>
              <w:rPr>
                <w:spacing w:val="-7"/>
              </w:rPr>
              <w:t xml:space="preserve"> </w:t>
            </w:r>
            <w:r>
              <w:t>in</w:t>
            </w:r>
            <w:r>
              <w:rPr>
                <w:spacing w:val="-7"/>
              </w:rPr>
              <w:t xml:space="preserve"> </w:t>
            </w:r>
            <w:r>
              <w:t xml:space="preserve">your </w:t>
            </w:r>
            <w:r>
              <w:rPr>
                <w:spacing w:val="-2"/>
              </w:rPr>
              <w:t>subject.</w:t>
            </w:r>
          </w:p>
          <w:p w14:paraId="48897DB0" w14:textId="77777777" w:rsidR="000B3F97" w:rsidRDefault="00000000">
            <w:pPr>
              <w:pStyle w:val="TableParagraph"/>
              <w:numPr>
                <w:ilvl w:val="0"/>
                <w:numId w:val="9"/>
              </w:numPr>
              <w:tabs>
                <w:tab w:val="left" w:pos="523"/>
              </w:tabs>
              <w:spacing w:line="360" w:lineRule="auto"/>
              <w:ind w:right="151"/>
            </w:pPr>
            <w:r>
              <w:t>You</w:t>
            </w:r>
            <w:r>
              <w:rPr>
                <w:spacing w:val="-4"/>
              </w:rPr>
              <w:t xml:space="preserve"> </w:t>
            </w:r>
            <w:r>
              <w:rPr>
                <w:i/>
              </w:rPr>
              <w:t>must</w:t>
            </w:r>
            <w:r>
              <w:rPr>
                <w:i/>
                <w:spacing w:val="-7"/>
              </w:rPr>
              <w:t xml:space="preserve"> </w:t>
            </w:r>
            <w:r>
              <w:rPr>
                <w:i/>
              </w:rPr>
              <w:t>have</w:t>
            </w:r>
            <w:r>
              <w:rPr>
                <w:i/>
                <w:spacing w:val="-7"/>
              </w:rPr>
              <w:t xml:space="preserve"> </w:t>
            </w:r>
            <w:r>
              <w:t>worked</w:t>
            </w:r>
            <w:r>
              <w:rPr>
                <w:spacing w:val="-7"/>
              </w:rPr>
              <w:t xml:space="preserve"> </w:t>
            </w:r>
            <w:r>
              <w:t>for</w:t>
            </w:r>
            <w:r>
              <w:rPr>
                <w:spacing w:val="-5"/>
              </w:rPr>
              <w:t xml:space="preserve"> </w:t>
            </w:r>
            <w:r>
              <w:t>at</w:t>
            </w:r>
            <w:r>
              <w:rPr>
                <w:spacing w:val="-7"/>
              </w:rPr>
              <w:t xml:space="preserve"> </w:t>
            </w:r>
            <w:r>
              <w:t>least</w:t>
            </w:r>
            <w:r>
              <w:rPr>
                <w:spacing w:val="-5"/>
              </w:rPr>
              <w:t xml:space="preserve"> </w:t>
            </w:r>
            <w:r>
              <w:t>two years in systems analysis.</w:t>
            </w:r>
          </w:p>
          <w:p w14:paraId="5DA7A480" w14:textId="77777777" w:rsidR="000B3F97" w:rsidRDefault="00000000">
            <w:pPr>
              <w:pStyle w:val="TableParagraph"/>
              <w:numPr>
                <w:ilvl w:val="0"/>
                <w:numId w:val="9"/>
              </w:numPr>
              <w:tabs>
                <w:tab w:val="left" w:pos="522"/>
              </w:tabs>
              <w:spacing w:before="1"/>
              <w:ind w:left="522" w:hanging="359"/>
              <w:rPr>
                <w:i/>
              </w:rPr>
            </w:pPr>
            <w:r>
              <w:t>Experience</w:t>
            </w:r>
            <w:r>
              <w:rPr>
                <w:spacing w:val="-7"/>
              </w:rPr>
              <w:t xml:space="preserve"> </w:t>
            </w:r>
            <w:r>
              <w:t>with</w:t>
            </w:r>
            <w:r>
              <w:rPr>
                <w:spacing w:val="-5"/>
              </w:rPr>
              <w:t xml:space="preserve"> </w:t>
            </w:r>
            <w:r>
              <w:t xml:space="preserve">mainframes </w:t>
            </w:r>
            <w:r>
              <w:rPr>
                <w:i/>
                <w:spacing w:val="-5"/>
              </w:rPr>
              <w:t>is</w:t>
            </w:r>
          </w:p>
          <w:p w14:paraId="035E9AFF" w14:textId="77777777" w:rsidR="000B3F97" w:rsidRDefault="00000000">
            <w:pPr>
              <w:pStyle w:val="TableParagraph"/>
              <w:spacing w:before="147"/>
              <w:ind w:left="523"/>
              <w:rPr>
                <w:i/>
              </w:rPr>
            </w:pPr>
            <w:r>
              <w:rPr>
                <w:i/>
                <w:spacing w:val="-2"/>
              </w:rPr>
              <w:t>essential/critical.</w:t>
            </w:r>
          </w:p>
        </w:tc>
      </w:tr>
      <w:tr w:rsidR="000B3F97" w14:paraId="21614DBF" w14:textId="77777777">
        <w:trPr>
          <w:trHeight w:val="877"/>
        </w:trPr>
        <w:tc>
          <w:tcPr>
            <w:tcW w:w="4301" w:type="dxa"/>
            <w:tcBorders>
              <w:top w:val="single" w:sz="4" w:space="0" w:color="8EAADB"/>
              <w:left w:val="single" w:sz="4" w:space="0" w:color="8EAADB"/>
              <w:bottom w:val="single" w:sz="4" w:space="0" w:color="8EAADB"/>
              <w:right w:val="single" w:sz="4" w:space="0" w:color="8EAADB"/>
            </w:tcBorders>
            <w:shd w:val="clear" w:color="auto" w:fill="D9E1F3"/>
          </w:tcPr>
          <w:p w14:paraId="6B7F1626" w14:textId="77777777" w:rsidR="000B3F97" w:rsidRDefault="00000000">
            <w:pPr>
              <w:pStyle w:val="TableParagraph"/>
              <w:spacing w:line="292" w:lineRule="exact"/>
              <w:ind w:left="107"/>
              <w:rPr>
                <w:b/>
              </w:rPr>
            </w:pPr>
            <w:r>
              <w:rPr>
                <w:b/>
              </w:rPr>
              <w:t>We</w:t>
            </w:r>
            <w:r>
              <w:rPr>
                <w:b/>
                <w:spacing w:val="-2"/>
              </w:rPr>
              <w:t xml:space="preserve"> </w:t>
            </w:r>
            <w:r>
              <w:rPr>
                <w:b/>
              </w:rPr>
              <w:t>can also</w:t>
            </w:r>
            <w:r>
              <w:rPr>
                <w:b/>
                <w:spacing w:val="-1"/>
              </w:rPr>
              <w:t xml:space="preserve"> </w:t>
            </w:r>
            <w:r>
              <w:rPr>
                <w:b/>
              </w:rPr>
              <w:t xml:space="preserve">treat </w:t>
            </w:r>
            <w:r>
              <w:rPr>
                <w:b/>
                <w:i/>
              </w:rPr>
              <w:t>need</w:t>
            </w:r>
            <w:r>
              <w:rPr>
                <w:b/>
                <w:i/>
                <w:spacing w:val="-2"/>
              </w:rPr>
              <w:t xml:space="preserve"> </w:t>
            </w:r>
            <w:r>
              <w:rPr>
                <w:b/>
              </w:rPr>
              <w:t>as a</w:t>
            </w:r>
            <w:r>
              <w:rPr>
                <w:b/>
                <w:spacing w:val="-2"/>
              </w:rPr>
              <w:t xml:space="preserve"> </w:t>
            </w:r>
            <w:r>
              <w:rPr>
                <w:b/>
              </w:rPr>
              <w:t>modal</w:t>
            </w:r>
            <w:r>
              <w:rPr>
                <w:b/>
                <w:spacing w:val="2"/>
              </w:rPr>
              <w:t xml:space="preserve"> </w:t>
            </w:r>
            <w:r>
              <w:rPr>
                <w:b/>
                <w:spacing w:val="-4"/>
              </w:rPr>
              <w:t>verb</w:t>
            </w:r>
          </w:p>
          <w:p w14:paraId="05819DA7" w14:textId="77777777" w:rsidR="000B3F97" w:rsidRDefault="00000000">
            <w:pPr>
              <w:pStyle w:val="TableParagraph"/>
              <w:spacing w:before="146"/>
              <w:ind w:left="107"/>
              <w:rPr>
                <w:b/>
                <w:i/>
              </w:rPr>
            </w:pPr>
            <w:r>
              <w:rPr>
                <w:b/>
              </w:rPr>
              <w:t>and</w:t>
            </w:r>
            <w:r>
              <w:rPr>
                <w:b/>
                <w:spacing w:val="-1"/>
              </w:rPr>
              <w:t xml:space="preserve"> </w:t>
            </w:r>
            <w:r>
              <w:rPr>
                <w:b/>
              </w:rPr>
              <w:t>use</w:t>
            </w:r>
            <w:r>
              <w:rPr>
                <w:b/>
                <w:spacing w:val="-5"/>
              </w:rPr>
              <w:t xml:space="preserve"> </w:t>
            </w:r>
            <w:r>
              <w:rPr>
                <w:b/>
              </w:rPr>
              <w:t>the</w:t>
            </w:r>
            <w:r>
              <w:rPr>
                <w:b/>
                <w:spacing w:val="-2"/>
              </w:rPr>
              <w:t xml:space="preserve"> </w:t>
            </w:r>
            <w:r>
              <w:rPr>
                <w:b/>
              </w:rPr>
              <w:t>negative</w:t>
            </w:r>
            <w:r>
              <w:rPr>
                <w:b/>
                <w:spacing w:val="-3"/>
              </w:rPr>
              <w:t xml:space="preserve"> </w:t>
            </w:r>
            <w:r>
              <w:rPr>
                <w:b/>
              </w:rPr>
              <w:t>form</w:t>
            </w:r>
            <w:r>
              <w:rPr>
                <w:b/>
                <w:spacing w:val="2"/>
              </w:rPr>
              <w:t xml:space="preserve"> </w:t>
            </w:r>
            <w:r>
              <w:rPr>
                <w:b/>
                <w:i/>
                <w:spacing w:val="-2"/>
              </w:rPr>
              <w:t>needn't.</w:t>
            </w:r>
          </w:p>
        </w:tc>
        <w:tc>
          <w:tcPr>
            <w:tcW w:w="4450" w:type="dxa"/>
            <w:tcBorders>
              <w:top w:val="single" w:sz="4" w:space="0" w:color="8EAADB"/>
              <w:left w:val="single" w:sz="4" w:space="0" w:color="8EAADB"/>
              <w:bottom w:val="single" w:sz="4" w:space="0" w:color="8EAADB"/>
              <w:right w:val="single" w:sz="4" w:space="0" w:color="8EAADB"/>
            </w:tcBorders>
            <w:shd w:val="clear" w:color="auto" w:fill="D9E1F3"/>
          </w:tcPr>
          <w:p w14:paraId="5889CE3B" w14:textId="77777777" w:rsidR="000B3F97" w:rsidRDefault="00000000">
            <w:pPr>
              <w:pStyle w:val="TableParagraph"/>
              <w:spacing w:line="292" w:lineRule="exact"/>
              <w:ind w:left="163"/>
            </w:pPr>
            <w:r>
              <w:t>6.</w:t>
            </w:r>
            <w:r>
              <w:rPr>
                <w:spacing w:val="32"/>
              </w:rPr>
              <w:t xml:space="preserve">  </w:t>
            </w:r>
            <w:r>
              <w:t>You</w:t>
            </w:r>
            <w:r>
              <w:rPr>
                <w:spacing w:val="2"/>
              </w:rPr>
              <w:t xml:space="preserve"> </w:t>
            </w:r>
            <w:r>
              <w:rPr>
                <w:i/>
              </w:rPr>
              <w:t>needn't</w:t>
            </w:r>
            <w:r>
              <w:rPr>
                <w:i/>
                <w:spacing w:val="-2"/>
              </w:rPr>
              <w:t xml:space="preserve"> </w:t>
            </w:r>
            <w:r>
              <w:t>have</w:t>
            </w:r>
            <w:r>
              <w:rPr>
                <w:spacing w:val="-3"/>
              </w:rPr>
              <w:t xml:space="preserve"> </w:t>
            </w:r>
            <w:r>
              <w:t>a</w:t>
            </w:r>
            <w:r>
              <w:rPr>
                <w:spacing w:val="-1"/>
              </w:rPr>
              <w:t xml:space="preserve"> </w:t>
            </w:r>
            <w:r>
              <w:t xml:space="preserve">degree </w:t>
            </w:r>
            <w:r>
              <w:rPr>
                <w:spacing w:val="-5"/>
              </w:rPr>
              <w:t>in</w:t>
            </w:r>
          </w:p>
          <w:p w14:paraId="39B9A0F9" w14:textId="77777777" w:rsidR="000B3F97" w:rsidRDefault="00000000">
            <w:pPr>
              <w:pStyle w:val="TableParagraph"/>
              <w:spacing w:before="146"/>
              <w:ind w:left="523"/>
            </w:pPr>
            <w:r>
              <w:t>computing</w:t>
            </w:r>
            <w:r>
              <w:rPr>
                <w:spacing w:val="-4"/>
              </w:rPr>
              <w:t xml:space="preserve"> </w:t>
            </w:r>
            <w:r>
              <w:rPr>
                <w:spacing w:val="-2"/>
              </w:rPr>
              <w:t>science.</w:t>
            </w:r>
          </w:p>
        </w:tc>
      </w:tr>
      <w:tr w:rsidR="000B3F97" w14:paraId="05059310" w14:textId="77777777">
        <w:trPr>
          <w:trHeight w:val="880"/>
        </w:trPr>
        <w:tc>
          <w:tcPr>
            <w:tcW w:w="4301" w:type="dxa"/>
            <w:tcBorders>
              <w:top w:val="single" w:sz="4" w:space="0" w:color="8EAADB"/>
              <w:left w:val="single" w:sz="4" w:space="0" w:color="8EAADB"/>
              <w:bottom w:val="single" w:sz="4" w:space="0" w:color="8EAADB"/>
              <w:right w:val="single" w:sz="4" w:space="0" w:color="8EAADB"/>
            </w:tcBorders>
            <w:shd w:val="clear" w:color="auto" w:fill="D9E1F3"/>
          </w:tcPr>
          <w:p w14:paraId="2CF05155" w14:textId="77777777" w:rsidR="000B3F97" w:rsidRDefault="00000000">
            <w:pPr>
              <w:pStyle w:val="TableParagraph"/>
              <w:spacing w:line="292" w:lineRule="exact"/>
              <w:ind w:left="107"/>
              <w:rPr>
                <w:b/>
              </w:rPr>
            </w:pPr>
            <w:r>
              <w:rPr>
                <w:b/>
              </w:rPr>
              <w:t>We</w:t>
            </w:r>
            <w:r>
              <w:rPr>
                <w:b/>
                <w:spacing w:val="-5"/>
              </w:rPr>
              <w:t xml:space="preserve"> </w:t>
            </w:r>
            <w:r>
              <w:rPr>
                <w:b/>
              </w:rPr>
              <w:t>can</w:t>
            </w:r>
            <w:r>
              <w:rPr>
                <w:b/>
                <w:spacing w:val="-1"/>
              </w:rPr>
              <w:t xml:space="preserve"> </w:t>
            </w:r>
            <w:r>
              <w:rPr>
                <w:b/>
              </w:rPr>
              <w:t>describe</w:t>
            </w:r>
            <w:r>
              <w:rPr>
                <w:b/>
                <w:spacing w:val="-5"/>
              </w:rPr>
              <w:t xml:space="preserve"> </w:t>
            </w:r>
            <w:r>
              <w:rPr>
                <w:b/>
              </w:rPr>
              <w:t>things</w:t>
            </w:r>
            <w:r>
              <w:rPr>
                <w:b/>
                <w:spacing w:val="-3"/>
              </w:rPr>
              <w:t xml:space="preserve"> </w:t>
            </w:r>
            <w:r>
              <w:rPr>
                <w:b/>
              </w:rPr>
              <w:t>which</w:t>
            </w:r>
            <w:r>
              <w:rPr>
                <w:b/>
                <w:spacing w:val="-1"/>
              </w:rPr>
              <w:t xml:space="preserve"> </w:t>
            </w:r>
            <w:r>
              <w:rPr>
                <w:b/>
              </w:rPr>
              <w:t>are</w:t>
            </w:r>
            <w:r>
              <w:rPr>
                <w:b/>
                <w:spacing w:val="-4"/>
              </w:rPr>
              <w:t xml:space="preserve"> </w:t>
            </w:r>
            <w:r>
              <w:rPr>
                <w:b/>
                <w:spacing w:val="-5"/>
              </w:rPr>
              <w:t>not</w:t>
            </w:r>
          </w:p>
          <w:p w14:paraId="1A6D0585" w14:textId="77777777" w:rsidR="000B3F97" w:rsidRDefault="00000000">
            <w:pPr>
              <w:pStyle w:val="TableParagraph"/>
              <w:spacing w:before="146"/>
              <w:ind w:left="107"/>
              <w:rPr>
                <w:b/>
              </w:rPr>
            </w:pPr>
            <w:r>
              <w:rPr>
                <w:b/>
              </w:rPr>
              <w:t>requirements</w:t>
            </w:r>
            <w:r>
              <w:rPr>
                <w:b/>
                <w:spacing w:val="-6"/>
              </w:rPr>
              <w:t xml:space="preserve"> </w:t>
            </w:r>
            <w:r>
              <w:rPr>
                <w:b/>
              </w:rPr>
              <w:t>like</w:t>
            </w:r>
            <w:r>
              <w:rPr>
                <w:b/>
                <w:spacing w:val="-5"/>
              </w:rPr>
              <w:t xml:space="preserve"> </w:t>
            </w:r>
            <w:r>
              <w:rPr>
                <w:b/>
                <w:spacing w:val="-4"/>
              </w:rPr>
              <w:t>this.</w:t>
            </w:r>
          </w:p>
        </w:tc>
        <w:tc>
          <w:tcPr>
            <w:tcW w:w="4450" w:type="dxa"/>
            <w:tcBorders>
              <w:top w:val="single" w:sz="4" w:space="0" w:color="8EAADB"/>
              <w:left w:val="single" w:sz="4" w:space="0" w:color="8EAADB"/>
              <w:bottom w:val="single" w:sz="4" w:space="0" w:color="8EAADB"/>
              <w:right w:val="single" w:sz="4" w:space="0" w:color="8EAADB"/>
            </w:tcBorders>
            <w:shd w:val="clear" w:color="auto" w:fill="D9E1F3"/>
          </w:tcPr>
          <w:p w14:paraId="63797869" w14:textId="77777777" w:rsidR="000B3F97" w:rsidRDefault="00000000">
            <w:pPr>
              <w:pStyle w:val="TableParagraph"/>
              <w:spacing w:line="292" w:lineRule="exact"/>
              <w:ind w:left="163"/>
            </w:pPr>
            <w:r>
              <w:t>7.</w:t>
            </w:r>
            <w:r>
              <w:rPr>
                <w:spacing w:val="32"/>
              </w:rPr>
              <w:t xml:space="preserve">  </w:t>
            </w:r>
            <w:r>
              <w:t>You</w:t>
            </w:r>
            <w:r>
              <w:rPr>
                <w:spacing w:val="3"/>
              </w:rPr>
              <w:t xml:space="preserve"> </w:t>
            </w:r>
            <w:r>
              <w:rPr>
                <w:i/>
              </w:rPr>
              <w:t>don't need</w:t>
            </w:r>
            <w:r>
              <w:rPr>
                <w:i/>
                <w:spacing w:val="-3"/>
              </w:rPr>
              <w:t xml:space="preserve"> </w:t>
            </w:r>
            <w:r>
              <w:rPr>
                <w:i/>
              </w:rPr>
              <w:t xml:space="preserve">to </w:t>
            </w:r>
            <w:r>
              <w:t>have</w:t>
            </w:r>
            <w:r>
              <w:rPr>
                <w:spacing w:val="-3"/>
              </w:rPr>
              <w:t xml:space="preserve"> </w:t>
            </w:r>
            <w:r>
              <w:t>a</w:t>
            </w:r>
            <w:r>
              <w:rPr>
                <w:spacing w:val="-2"/>
              </w:rPr>
              <w:t xml:space="preserve"> </w:t>
            </w:r>
            <w:r>
              <w:t xml:space="preserve">degree </w:t>
            </w:r>
            <w:r>
              <w:rPr>
                <w:spacing w:val="-5"/>
              </w:rPr>
              <w:t>in</w:t>
            </w:r>
          </w:p>
          <w:p w14:paraId="460D3DB8" w14:textId="77777777" w:rsidR="000B3F97" w:rsidRDefault="00000000">
            <w:pPr>
              <w:pStyle w:val="TableParagraph"/>
              <w:spacing w:before="146"/>
              <w:ind w:left="523"/>
            </w:pPr>
            <w:r>
              <w:t>computing</w:t>
            </w:r>
            <w:r>
              <w:rPr>
                <w:spacing w:val="-4"/>
              </w:rPr>
              <w:t xml:space="preserve"> </w:t>
            </w:r>
            <w:r>
              <w:rPr>
                <w:spacing w:val="-2"/>
              </w:rPr>
              <w:t>science.</w:t>
            </w:r>
          </w:p>
        </w:tc>
      </w:tr>
      <w:tr w:rsidR="000B3F97" w14:paraId="636DC63C" w14:textId="77777777">
        <w:trPr>
          <w:trHeight w:val="877"/>
        </w:trPr>
        <w:tc>
          <w:tcPr>
            <w:tcW w:w="4301" w:type="dxa"/>
            <w:tcBorders>
              <w:top w:val="single" w:sz="4" w:space="0" w:color="8EAADB"/>
              <w:left w:val="single" w:sz="4" w:space="0" w:color="8EAADB"/>
              <w:bottom w:val="single" w:sz="4" w:space="0" w:color="8EAADB"/>
              <w:right w:val="single" w:sz="4" w:space="0" w:color="8EAADB"/>
            </w:tcBorders>
            <w:shd w:val="clear" w:color="auto" w:fill="D9E1F3"/>
          </w:tcPr>
          <w:p w14:paraId="41E790C6" w14:textId="77777777" w:rsidR="000B3F97" w:rsidRDefault="00000000">
            <w:pPr>
              <w:pStyle w:val="TableParagraph"/>
              <w:spacing w:line="292" w:lineRule="exact"/>
              <w:ind w:left="107"/>
              <w:rPr>
                <w:b/>
              </w:rPr>
            </w:pPr>
            <w:r>
              <w:rPr>
                <w:b/>
                <w:i/>
              </w:rPr>
              <w:t>Have</w:t>
            </w:r>
            <w:r>
              <w:rPr>
                <w:b/>
                <w:i/>
                <w:spacing w:val="-3"/>
              </w:rPr>
              <w:t xml:space="preserve"> </w:t>
            </w:r>
            <w:r>
              <w:rPr>
                <w:b/>
                <w:i/>
              </w:rPr>
              <w:t>to</w:t>
            </w:r>
            <w:r>
              <w:rPr>
                <w:b/>
                <w:i/>
                <w:spacing w:val="-2"/>
              </w:rPr>
              <w:t xml:space="preserve"> </w:t>
            </w:r>
            <w:r>
              <w:rPr>
                <w:b/>
              </w:rPr>
              <w:t>is</w:t>
            </w:r>
            <w:r>
              <w:rPr>
                <w:b/>
                <w:spacing w:val="-2"/>
              </w:rPr>
              <w:t xml:space="preserve"> </w:t>
            </w:r>
            <w:r>
              <w:rPr>
                <w:b/>
              </w:rPr>
              <w:t>an</w:t>
            </w:r>
            <w:r>
              <w:rPr>
                <w:b/>
                <w:spacing w:val="-3"/>
              </w:rPr>
              <w:t xml:space="preserve"> </w:t>
            </w:r>
            <w:r>
              <w:rPr>
                <w:b/>
              </w:rPr>
              <w:t>ordinary</w:t>
            </w:r>
            <w:r>
              <w:rPr>
                <w:b/>
                <w:spacing w:val="-3"/>
              </w:rPr>
              <w:t xml:space="preserve"> </w:t>
            </w:r>
            <w:r>
              <w:rPr>
                <w:b/>
              </w:rPr>
              <w:t>verb.</w:t>
            </w:r>
            <w:r>
              <w:rPr>
                <w:b/>
                <w:spacing w:val="-1"/>
              </w:rPr>
              <w:t xml:space="preserve"> </w:t>
            </w:r>
            <w:r>
              <w:rPr>
                <w:b/>
              </w:rPr>
              <w:t>Its</w:t>
            </w:r>
            <w:r>
              <w:rPr>
                <w:b/>
                <w:spacing w:val="-3"/>
              </w:rPr>
              <w:t xml:space="preserve"> </w:t>
            </w:r>
            <w:r>
              <w:rPr>
                <w:b/>
                <w:spacing w:val="-2"/>
              </w:rPr>
              <w:t>negative</w:t>
            </w:r>
          </w:p>
          <w:p w14:paraId="6BA9CC1A" w14:textId="77777777" w:rsidR="000B3F97" w:rsidRDefault="00000000">
            <w:pPr>
              <w:pStyle w:val="TableParagraph"/>
              <w:spacing w:before="146"/>
              <w:ind w:left="107"/>
              <w:rPr>
                <w:b/>
              </w:rPr>
            </w:pPr>
            <w:r>
              <w:rPr>
                <w:b/>
              </w:rPr>
              <w:t>form</w:t>
            </w:r>
            <w:r>
              <w:rPr>
                <w:b/>
                <w:spacing w:val="-4"/>
              </w:rPr>
              <w:t xml:space="preserve"> </w:t>
            </w:r>
            <w:r>
              <w:rPr>
                <w:b/>
              </w:rPr>
              <w:t>is</w:t>
            </w:r>
            <w:r>
              <w:rPr>
                <w:b/>
                <w:spacing w:val="1"/>
              </w:rPr>
              <w:t xml:space="preserve"> </w:t>
            </w:r>
            <w:r>
              <w:rPr>
                <w:b/>
              </w:rPr>
              <w:t>made</w:t>
            </w:r>
            <w:r>
              <w:rPr>
                <w:b/>
                <w:spacing w:val="-1"/>
              </w:rPr>
              <w:t xml:space="preserve"> </w:t>
            </w:r>
            <w:r>
              <w:rPr>
                <w:b/>
              </w:rPr>
              <w:t>in</w:t>
            </w:r>
            <w:r>
              <w:rPr>
                <w:b/>
                <w:spacing w:val="-2"/>
              </w:rPr>
              <w:t xml:space="preserve"> </w:t>
            </w:r>
            <w:r>
              <w:rPr>
                <w:b/>
              </w:rPr>
              <w:t>the</w:t>
            </w:r>
            <w:r>
              <w:rPr>
                <w:b/>
                <w:spacing w:val="-4"/>
              </w:rPr>
              <w:t xml:space="preserve"> </w:t>
            </w:r>
            <w:r>
              <w:rPr>
                <w:b/>
              </w:rPr>
              <w:t>usual</w:t>
            </w:r>
            <w:r>
              <w:rPr>
                <w:b/>
                <w:spacing w:val="1"/>
              </w:rPr>
              <w:t xml:space="preserve"> </w:t>
            </w:r>
            <w:r>
              <w:rPr>
                <w:b/>
                <w:spacing w:val="-4"/>
              </w:rPr>
              <w:t>way.</w:t>
            </w:r>
          </w:p>
        </w:tc>
        <w:tc>
          <w:tcPr>
            <w:tcW w:w="4450" w:type="dxa"/>
            <w:tcBorders>
              <w:top w:val="single" w:sz="4" w:space="0" w:color="8EAADB"/>
              <w:left w:val="single" w:sz="4" w:space="0" w:color="8EAADB"/>
              <w:bottom w:val="single" w:sz="4" w:space="0" w:color="8EAADB"/>
              <w:right w:val="single" w:sz="4" w:space="0" w:color="8EAADB"/>
            </w:tcBorders>
            <w:shd w:val="clear" w:color="auto" w:fill="D9E1F3"/>
          </w:tcPr>
          <w:p w14:paraId="6C07E8EB" w14:textId="77777777" w:rsidR="000B3F97" w:rsidRDefault="00000000">
            <w:pPr>
              <w:pStyle w:val="TableParagraph"/>
              <w:spacing w:line="292" w:lineRule="exact"/>
              <w:ind w:left="163"/>
            </w:pPr>
            <w:r>
              <w:t>8.</w:t>
            </w:r>
            <w:r>
              <w:rPr>
                <w:spacing w:val="32"/>
              </w:rPr>
              <w:t xml:space="preserve">  </w:t>
            </w:r>
            <w:r>
              <w:t>You</w:t>
            </w:r>
            <w:r>
              <w:rPr>
                <w:spacing w:val="1"/>
              </w:rPr>
              <w:t xml:space="preserve"> </w:t>
            </w:r>
            <w:r>
              <w:rPr>
                <w:i/>
              </w:rPr>
              <w:t>don't have</w:t>
            </w:r>
            <w:r>
              <w:rPr>
                <w:i/>
                <w:spacing w:val="-2"/>
              </w:rPr>
              <w:t xml:space="preserve"> </w:t>
            </w:r>
            <w:r>
              <w:rPr>
                <w:i/>
              </w:rPr>
              <w:t xml:space="preserve">to </w:t>
            </w:r>
            <w:r>
              <w:t>be an</w:t>
            </w:r>
            <w:r>
              <w:rPr>
                <w:spacing w:val="-4"/>
              </w:rPr>
              <w:t xml:space="preserve"> </w:t>
            </w:r>
            <w:r>
              <w:t>expert</w:t>
            </w:r>
            <w:r>
              <w:rPr>
                <w:spacing w:val="-2"/>
              </w:rPr>
              <w:t xml:space="preserve"> </w:t>
            </w:r>
            <w:r>
              <w:rPr>
                <w:spacing w:val="-5"/>
              </w:rPr>
              <w:t>in</w:t>
            </w:r>
          </w:p>
          <w:p w14:paraId="067F79BC" w14:textId="77777777" w:rsidR="000B3F97" w:rsidRDefault="00000000">
            <w:pPr>
              <w:pStyle w:val="TableParagraph"/>
              <w:spacing w:before="146"/>
              <w:ind w:left="523"/>
            </w:pPr>
            <w:r>
              <w:rPr>
                <w:spacing w:val="-2"/>
              </w:rPr>
              <w:t>everything.</w:t>
            </w:r>
          </w:p>
        </w:tc>
      </w:tr>
    </w:tbl>
    <w:p w14:paraId="055ADAB2" w14:textId="77777777" w:rsidR="000B3F97" w:rsidRDefault="000B3F97">
      <w:pPr>
        <w:sectPr w:rsidR="000B3F97">
          <w:pgSz w:w="11910" w:h="16840"/>
          <w:pgMar w:top="1380" w:right="600" w:bottom="1280" w:left="1680" w:header="763" w:footer="1084" w:gutter="0"/>
          <w:cols w:space="720"/>
        </w:sectPr>
      </w:pPr>
    </w:p>
    <w:p w14:paraId="09848B8D" w14:textId="77777777" w:rsidR="000B3F97" w:rsidRDefault="000B3F97">
      <w:pPr>
        <w:pStyle w:val="BodyText"/>
        <w:spacing w:before="4"/>
        <w:rPr>
          <w:sz w:val="22"/>
          <w:szCs w:val="22"/>
        </w:rPr>
      </w:pPr>
    </w:p>
    <w:tbl>
      <w:tblPr>
        <w:tblW w:w="0" w:type="auto"/>
        <w:tblInd w:w="248"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4A0" w:firstRow="1" w:lastRow="0" w:firstColumn="1" w:lastColumn="0" w:noHBand="0" w:noVBand="1"/>
      </w:tblPr>
      <w:tblGrid>
        <w:gridCol w:w="4301"/>
        <w:gridCol w:w="4450"/>
      </w:tblGrid>
      <w:tr w:rsidR="000B3F97" w14:paraId="2B92119E" w14:textId="77777777">
        <w:trPr>
          <w:trHeight w:val="1319"/>
        </w:trPr>
        <w:tc>
          <w:tcPr>
            <w:tcW w:w="4301" w:type="dxa"/>
            <w:shd w:val="clear" w:color="auto" w:fill="D9E1F3"/>
          </w:tcPr>
          <w:p w14:paraId="3CEA4C22" w14:textId="77777777" w:rsidR="000B3F97" w:rsidRDefault="00000000">
            <w:pPr>
              <w:pStyle w:val="TableParagraph"/>
              <w:spacing w:line="360" w:lineRule="auto"/>
              <w:ind w:left="107"/>
              <w:rPr>
                <w:b/>
              </w:rPr>
            </w:pPr>
            <w:r>
              <w:rPr>
                <w:b/>
                <w:i/>
              </w:rPr>
              <w:t xml:space="preserve">Mustn't </w:t>
            </w:r>
            <w:r>
              <w:rPr>
                <w:b/>
              </w:rPr>
              <w:t>means</w:t>
            </w:r>
            <w:r>
              <w:rPr>
                <w:b/>
                <w:spacing w:val="-1"/>
              </w:rPr>
              <w:t xml:space="preserve"> </w:t>
            </w:r>
            <w:r>
              <w:rPr>
                <w:b/>
              </w:rPr>
              <w:t>it</w:t>
            </w:r>
            <w:r>
              <w:rPr>
                <w:b/>
                <w:spacing w:val="-2"/>
              </w:rPr>
              <w:t xml:space="preserve"> </w:t>
            </w:r>
            <w:r>
              <w:rPr>
                <w:b/>
              </w:rPr>
              <w:t>is</w:t>
            </w:r>
            <w:r>
              <w:rPr>
                <w:b/>
                <w:spacing w:val="-3"/>
              </w:rPr>
              <w:t xml:space="preserve"> </w:t>
            </w:r>
            <w:r>
              <w:rPr>
                <w:b/>
              </w:rPr>
              <w:t>important</w:t>
            </w:r>
            <w:r>
              <w:rPr>
                <w:b/>
                <w:spacing w:val="-2"/>
              </w:rPr>
              <w:t xml:space="preserve"> </w:t>
            </w:r>
            <w:r>
              <w:rPr>
                <w:b/>
              </w:rPr>
              <w:t>not to do something.</w:t>
            </w:r>
            <w:r>
              <w:rPr>
                <w:b/>
                <w:spacing w:val="-3"/>
              </w:rPr>
              <w:t xml:space="preserve"> </w:t>
            </w:r>
            <w:r>
              <w:rPr>
                <w:b/>
              </w:rPr>
              <w:t>It</w:t>
            </w:r>
            <w:r>
              <w:rPr>
                <w:b/>
                <w:spacing w:val="-2"/>
              </w:rPr>
              <w:t xml:space="preserve"> </w:t>
            </w:r>
            <w:r>
              <w:rPr>
                <w:b/>
              </w:rPr>
              <w:t>is</w:t>
            </w:r>
            <w:r>
              <w:rPr>
                <w:b/>
                <w:spacing w:val="-3"/>
              </w:rPr>
              <w:t xml:space="preserve"> </w:t>
            </w:r>
            <w:r>
              <w:rPr>
                <w:b/>
              </w:rPr>
              <w:t>used</w:t>
            </w:r>
            <w:r>
              <w:rPr>
                <w:b/>
                <w:spacing w:val="-3"/>
              </w:rPr>
              <w:t xml:space="preserve"> </w:t>
            </w:r>
            <w:r>
              <w:rPr>
                <w:b/>
              </w:rPr>
              <w:t>for</w:t>
            </w:r>
            <w:r>
              <w:rPr>
                <w:b/>
                <w:spacing w:val="-4"/>
              </w:rPr>
              <w:t xml:space="preserve"> </w:t>
            </w:r>
            <w:r>
              <w:rPr>
                <w:b/>
              </w:rPr>
              <w:t xml:space="preserve">warnings, </w:t>
            </w:r>
            <w:r>
              <w:rPr>
                <w:b/>
                <w:spacing w:val="-4"/>
              </w:rPr>
              <w:t>rules</w:t>
            </w:r>
          </w:p>
          <w:p w14:paraId="037778C4" w14:textId="77777777" w:rsidR="000B3F97" w:rsidRDefault="00000000">
            <w:pPr>
              <w:pStyle w:val="TableParagraph"/>
              <w:spacing w:line="292" w:lineRule="exact"/>
              <w:ind w:left="107"/>
              <w:rPr>
                <w:b/>
              </w:rPr>
            </w:pPr>
            <w:r>
              <w:rPr>
                <w:b/>
              </w:rPr>
              <w:t>and</w:t>
            </w:r>
            <w:r>
              <w:rPr>
                <w:b/>
                <w:spacing w:val="-1"/>
              </w:rPr>
              <w:t xml:space="preserve"> </w:t>
            </w:r>
            <w:r>
              <w:rPr>
                <w:b/>
              </w:rPr>
              <w:t>strong</w:t>
            </w:r>
            <w:r>
              <w:rPr>
                <w:b/>
                <w:spacing w:val="-1"/>
              </w:rPr>
              <w:t xml:space="preserve"> </w:t>
            </w:r>
            <w:r>
              <w:rPr>
                <w:b/>
                <w:spacing w:val="-2"/>
              </w:rPr>
              <w:t>advice.</w:t>
            </w:r>
          </w:p>
        </w:tc>
        <w:tc>
          <w:tcPr>
            <w:tcW w:w="4450" w:type="dxa"/>
            <w:shd w:val="clear" w:color="auto" w:fill="D9E1F3"/>
          </w:tcPr>
          <w:p w14:paraId="1960A476" w14:textId="77777777" w:rsidR="000B3F97" w:rsidRDefault="00000000">
            <w:pPr>
              <w:pStyle w:val="TableParagraph"/>
              <w:spacing w:line="360" w:lineRule="auto"/>
              <w:ind w:left="523" w:right="7" w:hanging="360"/>
            </w:pPr>
            <w:r>
              <w:t>9.</w:t>
            </w:r>
            <w:r>
              <w:rPr>
                <w:spacing w:val="80"/>
              </w:rPr>
              <w:t xml:space="preserve"> </w:t>
            </w:r>
            <w:r>
              <w:t>You</w:t>
            </w:r>
            <w:r>
              <w:rPr>
                <w:spacing w:val="-4"/>
              </w:rPr>
              <w:t xml:space="preserve"> </w:t>
            </w:r>
            <w:r>
              <w:rPr>
                <w:i/>
              </w:rPr>
              <w:t>mustn't</w:t>
            </w:r>
            <w:r>
              <w:rPr>
                <w:i/>
                <w:spacing w:val="-6"/>
              </w:rPr>
              <w:t xml:space="preserve"> </w:t>
            </w:r>
            <w:r>
              <w:t>make</w:t>
            </w:r>
            <w:r>
              <w:rPr>
                <w:spacing w:val="-6"/>
              </w:rPr>
              <w:t xml:space="preserve"> </w:t>
            </w:r>
            <w:r>
              <w:t>unauthorized</w:t>
            </w:r>
            <w:r>
              <w:rPr>
                <w:spacing w:val="-4"/>
              </w:rPr>
              <w:t xml:space="preserve"> </w:t>
            </w:r>
            <w:r>
              <w:t>copies of software.</w:t>
            </w:r>
          </w:p>
        </w:tc>
      </w:tr>
    </w:tbl>
    <w:p w14:paraId="1DBAB092" w14:textId="77777777" w:rsidR="000B3F97" w:rsidRDefault="000B3F97">
      <w:pPr>
        <w:pStyle w:val="BodyText"/>
        <w:spacing w:before="147"/>
        <w:rPr>
          <w:sz w:val="22"/>
          <w:szCs w:val="22"/>
        </w:rPr>
      </w:pPr>
    </w:p>
    <w:p w14:paraId="1E14802C" w14:textId="77777777" w:rsidR="000B3F97" w:rsidRDefault="00000000">
      <w:pPr>
        <w:ind w:left="446"/>
        <w:rPr>
          <w:i/>
        </w:rPr>
      </w:pPr>
      <w:r>
        <w:rPr>
          <w:b/>
          <w:u w:val="single" w:color="2E5395"/>
        </w:rPr>
        <w:t>Exercise</w:t>
      </w:r>
      <w:r>
        <w:rPr>
          <w:b/>
          <w:spacing w:val="-5"/>
          <w:u w:val="single" w:color="2E5395"/>
        </w:rPr>
        <w:t xml:space="preserve"> </w:t>
      </w:r>
      <w:r>
        <w:rPr>
          <w:b/>
          <w:u w:val="single" w:color="2E5395"/>
        </w:rPr>
        <w:t>11</w:t>
      </w:r>
      <w:r>
        <w:t>:</w:t>
      </w:r>
      <w:r>
        <w:rPr>
          <w:spacing w:val="-1"/>
        </w:rPr>
        <w:t xml:space="preserve"> </w:t>
      </w:r>
      <w:r>
        <w:t>Fill</w:t>
      </w:r>
      <w:r>
        <w:rPr>
          <w:spacing w:val="-2"/>
        </w:rPr>
        <w:t xml:space="preserve"> </w:t>
      </w:r>
      <w:r>
        <w:t>in</w:t>
      </w:r>
      <w:r>
        <w:rPr>
          <w:spacing w:val="-4"/>
        </w:rPr>
        <w:t xml:space="preserve"> </w:t>
      </w:r>
      <w:r>
        <w:t>the</w:t>
      </w:r>
      <w:r>
        <w:rPr>
          <w:spacing w:val="-3"/>
        </w:rPr>
        <w:t xml:space="preserve"> </w:t>
      </w:r>
      <w:r>
        <w:t>blanks</w:t>
      </w:r>
      <w:r>
        <w:rPr>
          <w:spacing w:val="-2"/>
        </w:rPr>
        <w:t xml:space="preserve"> </w:t>
      </w:r>
      <w:r>
        <w:t>with</w:t>
      </w:r>
      <w:r>
        <w:rPr>
          <w:spacing w:val="-3"/>
        </w:rPr>
        <w:t xml:space="preserve"> </w:t>
      </w:r>
      <w:r>
        <w:t>the</w:t>
      </w:r>
      <w:r>
        <w:rPr>
          <w:spacing w:val="-4"/>
        </w:rPr>
        <w:t xml:space="preserve"> </w:t>
      </w:r>
      <w:r>
        <w:t>appropriate</w:t>
      </w:r>
      <w:r>
        <w:rPr>
          <w:spacing w:val="-2"/>
        </w:rPr>
        <w:t xml:space="preserve"> </w:t>
      </w:r>
      <w:r>
        <w:t>form</w:t>
      </w:r>
      <w:r>
        <w:rPr>
          <w:spacing w:val="-1"/>
        </w:rPr>
        <w:t xml:space="preserve"> </w:t>
      </w:r>
      <w:r>
        <w:t>of</w:t>
      </w:r>
      <w:r>
        <w:rPr>
          <w:spacing w:val="-3"/>
        </w:rPr>
        <w:t xml:space="preserve"> </w:t>
      </w:r>
      <w:r>
        <w:t>the</w:t>
      </w:r>
      <w:r>
        <w:rPr>
          <w:spacing w:val="-4"/>
        </w:rPr>
        <w:t xml:space="preserve"> </w:t>
      </w:r>
      <w:r>
        <w:t xml:space="preserve">verbs, </w:t>
      </w:r>
      <w:r>
        <w:rPr>
          <w:i/>
        </w:rPr>
        <w:t>need</w:t>
      </w:r>
      <w:r>
        <w:rPr>
          <w:i/>
          <w:spacing w:val="-2"/>
        </w:rPr>
        <w:t xml:space="preserve"> </w:t>
      </w:r>
      <w:r>
        <w:rPr>
          <w:i/>
        </w:rPr>
        <w:t>to,</w:t>
      </w:r>
      <w:r>
        <w:rPr>
          <w:i/>
          <w:spacing w:val="-2"/>
        </w:rPr>
        <w:t xml:space="preserve"> </w:t>
      </w:r>
      <w:r>
        <w:rPr>
          <w:i/>
        </w:rPr>
        <w:t>have</w:t>
      </w:r>
      <w:r>
        <w:rPr>
          <w:i/>
          <w:spacing w:val="-1"/>
        </w:rPr>
        <w:t xml:space="preserve"> </w:t>
      </w:r>
      <w:r>
        <w:rPr>
          <w:i/>
          <w:spacing w:val="-5"/>
        </w:rPr>
        <w:t>to</w:t>
      </w:r>
    </w:p>
    <w:p w14:paraId="1385D521" w14:textId="77777777" w:rsidR="000B3F97" w:rsidRDefault="00000000">
      <w:pPr>
        <w:pStyle w:val="BodyText"/>
        <w:spacing w:before="293" w:line="480" w:lineRule="auto"/>
        <w:ind w:left="446" w:right="815"/>
        <w:rPr>
          <w:sz w:val="22"/>
          <w:szCs w:val="22"/>
        </w:rPr>
      </w:pPr>
      <w:r>
        <w:rPr>
          <w:sz w:val="22"/>
          <w:szCs w:val="22"/>
        </w:rPr>
        <w:t>and</w:t>
      </w:r>
      <w:r>
        <w:rPr>
          <w:spacing w:val="-2"/>
          <w:sz w:val="22"/>
          <w:szCs w:val="22"/>
        </w:rPr>
        <w:t xml:space="preserve"> </w:t>
      </w:r>
      <w:r>
        <w:rPr>
          <w:i/>
          <w:sz w:val="22"/>
          <w:szCs w:val="22"/>
        </w:rPr>
        <w:t>must,</w:t>
      </w:r>
      <w:r>
        <w:rPr>
          <w:i/>
          <w:spacing w:val="-3"/>
          <w:sz w:val="22"/>
          <w:szCs w:val="22"/>
        </w:rPr>
        <w:t xml:space="preserve"> </w:t>
      </w:r>
      <w:r>
        <w:rPr>
          <w:sz w:val="22"/>
          <w:szCs w:val="22"/>
        </w:rPr>
        <w:t>to</w:t>
      </w:r>
      <w:r>
        <w:rPr>
          <w:spacing w:val="-3"/>
          <w:sz w:val="22"/>
          <w:szCs w:val="22"/>
        </w:rPr>
        <w:t xml:space="preserve"> </w:t>
      </w:r>
      <w:r>
        <w:rPr>
          <w:sz w:val="22"/>
          <w:szCs w:val="22"/>
        </w:rPr>
        <w:t>make</w:t>
      </w:r>
      <w:r>
        <w:rPr>
          <w:spacing w:val="-3"/>
          <w:sz w:val="22"/>
          <w:szCs w:val="22"/>
        </w:rPr>
        <w:t xml:space="preserve"> </w:t>
      </w:r>
      <w:r>
        <w:rPr>
          <w:sz w:val="22"/>
          <w:szCs w:val="22"/>
        </w:rPr>
        <w:t>sensible</w:t>
      </w:r>
      <w:r>
        <w:rPr>
          <w:spacing w:val="-3"/>
          <w:sz w:val="22"/>
          <w:szCs w:val="22"/>
        </w:rPr>
        <w:t xml:space="preserve"> </w:t>
      </w:r>
      <w:r>
        <w:rPr>
          <w:sz w:val="22"/>
          <w:szCs w:val="22"/>
        </w:rPr>
        <w:t>statements.</w:t>
      </w:r>
      <w:r>
        <w:rPr>
          <w:spacing w:val="-5"/>
          <w:sz w:val="22"/>
          <w:szCs w:val="22"/>
        </w:rPr>
        <w:t xml:space="preserve"> </w:t>
      </w:r>
      <w:r>
        <w:rPr>
          <w:sz w:val="22"/>
          <w:szCs w:val="22"/>
        </w:rPr>
        <w:t>More</w:t>
      </w:r>
      <w:r>
        <w:rPr>
          <w:spacing w:val="-5"/>
          <w:sz w:val="22"/>
          <w:szCs w:val="22"/>
        </w:rPr>
        <w:t xml:space="preserve"> </w:t>
      </w:r>
      <w:r>
        <w:rPr>
          <w:sz w:val="22"/>
          <w:szCs w:val="22"/>
        </w:rPr>
        <w:t>than</w:t>
      </w:r>
      <w:r>
        <w:rPr>
          <w:spacing w:val="-3"/>
          <w:sz w:val="22"/>
          <w:szCs w:val="22"/>
        </w:rPr>
        <w:t xml:space="preserve"> </w:t>
      </w:r>
      <w:r>
        <w:rPr>
          <w:sz w:val="22"/>
          <w:szCs w:val="22"/>
        </w:rPr>
        <w:t>one answer</w:t>
      </w:r>
      <w:r>
        <w:rPr>
          <w:spacing w:val="-3"/>
          <w:sz w:val="22"/>
          <w:szCs w:val="22"/>
        </w:rPr>
        <w:t xml:space="preserve"> </w:t>
      </w:r>
      <w:r>
        <w:rPr>
          <w:sz w:val="22"/>
          <w:szCs w:val="22"/>
        </w:rPr>
        <w:t>is</w:t>
      </w:r>
      <w:r>
        <w:rPr>
          <w:spacing w:val="-5"/>
          <w:sz w:val="22"/>
          <w:szCs w:val="22"/>
        </w:rPr>
        <w:t xml:space="preserve"> </w:t>
      </w:r>
      <w:r>
        <w:rPr>
          <w:sz w:val="22"/>
          <w:szCs w:val="22"/>
        </w:rPr>
        <w:t>possible</w:t>
      </w:r>
      <w:r>
        <w:rPr>
          <w:spacing w:val="-3"/>
          <w:sz w:val="22"/>
          <w:szCs w:val="22"/>
        </w:rPr>
        <w:t xml:space="preserve"> </w:t>
      </w:r>
      <w:r>
        <w:rPr>
          <w:sz w:val="22"/>
          <w:szCs w:val="22"/>
        </w:rPr>
        <w:t>in</w:t>
      </w:r>
      <w:r>
        <w:rPr>
          <w:spacing w:val="-5"/>
          <w:sz w:val="22"/>
          <w:szCs w:val="22"/>
        </w:rPr>
        <w:t xml:space="preserve"> </w:t>
      </w:r>
      <w:r>
        <w:rPr>
          <w:sz w:val="22"/>
          <w:szCs w:val="22"/>
        </w:rPr>
        <w:t xml:space="preserve">some </w:t>
      </w:r>
      <w:r>
        <w:rPr>
          <w:spacing w:val="-2"/>
          <w:sz w:val="22"/>
          <w:szCs w:val="22"/>
        </w:rPr>
        <w:t>examples.</w:t>
      </w:r>
    </w:p>
    <w:p w14:paraId="104E0EDC" w14:textId="77777777" w:rsidR="000B3F97" w:rsidRDefault="00000000">
      <w:pPr>
        <w:pStyle w:val="ListParagraph"/>
        <w:numPr>
          <w:ilvl w:val="0"/>
          <w:numId w:val="10"/>
        </w:numPr>
        <w:tabs>
          <w:tab w:val="left" w:pos="1013"/>
          <w:tab w:val="left" w:pos="4587"/>
        </w:tabs>
        <w:spacing w:line="480" w:lineRule="auto"/>
        <w:ind w:right="990"/>
      </w:pPr>
      <w:r>
        <w:t>Technical qualifications need to</w:t>
      </w:r>
      <w:r>
        <w:rPr>
          <w:spacing w:val="-5"/>
        </w:rPr>
        <w:t xml:space="preserve"> </w:t>
      </w:r>
      <w:r>
        <w:t>be</w:t>
      </w:r>
      <w:r>
        <w:rPr>
          <w:spacing w:val="-3"/>
        </w:rPr>
        <w:t xml:space="preserve"> </w:t>
      </w:r>
      <w:r>
        <w:t>renewed</w:t>
      </w:r>
      <w:r>
        <w:rPr>
          <w:spacing w:val="-3"/>
        </w:rPr>
        <w:t xml:space="preserve"> </w:t>
      </w:r>
      <w:r>
        <w:t>at</w:t>
      </w:r>
      <w:r>
        <w:rPr>
          <w:spacing w:val="-5"/>
        </w:rPr>
        <w:t xml:space="preserve"> </w:t>
      </w:r>
      <w:r>
        <w:t>intervals</w:t>
      </w:r>
      <w:r>
        <w:rPr>
          <w:spacing w:val="-6"/>
        </w:rPr>
        <w:t xml:space="preserve"> </w:t>
      </w:r>
      <w:r>
        <w:t>to</w:t>
      </w:r>
      <w:r>
        <w:rPr>
          <w:spacing w:val="-2"/>
        </w:rPr>
        <w:t xml:space="preserve"> </w:t>
      </w:r>
      <w:r>
        <w:t>ensure</w:t>
      </w:r>
      <w:r>
        <w:rPr>
          <w:spacing w:val="-5"/>
        </w:rPr>
        <w:t xml:space="preserve"> </w:t>
      </w:r>
      <w:r>
        <w:t>they do not go out of date.</w:t>
      </w:r>
    </w:p>
    <w:p w14:paraId="1D9CC66C" w14:textId="77777777" w:rsidR="000B3F97" w:rsidRDefault="00000000">
      <w:pPr>
        <w:pStyle w:val="ListParagraph"/>
        <w:numPr>
          <w:ilvl w:val="0"/>
          <w:numId w:val="10"/>
        </w:numPr>
        <w:tabs>
          <w:tab w:val="left" w:pos="1013"/>
          <w:tab w:val="left" w:pos="2684"/>
        </w:tabs>
        <w:spacing w:line="292" w:lineRule="exact"/>
      </w:pPr>
      <w:r>
        <w:t>You  must become</w:t>
      </w:r>
      <w:r>
        <w:rPr>
          <w:spacing w:val="-2"/>
        </w:rPr>
        <w:t xml:space="preserve"> </w:t>
      </w:r>
      <w:r>
        <w:t>an</w:t>
      </w:r>
      <w:r>
        <w:rPr>
          <w:spacing w:val="-3"/>
        </w:rPr>
        <w:t xml:space="preserve"> </w:t>
      </w:r>
      <w:r>
        <w:t>expert</w:t>
      </w:r>
      <w:r>
        <w:rPr>
          <w:spacing w:val="-1"/>
        </w:rPr>
        <w:t xml:space="preserve"> </w:t>
      </w:r>
      <w:r>
        <w:t>in IT</w:t>
      </w:r>
      <w:r>
        <w:rPr>
          <w:spacing w:val="-3"/>
        </w:rPr>
        <w:t xml:space="preserve"> </w:t>
      </w:r>
      <w:r>
        <w:t>too</w:t>
      </w:r>
      <w:r>
        <w:rPr>
          <w:spacing w:val="-3"/>
        </w:rPr>
        <w:t xml:space="preserve"> </w:t>
      </w:r>
      <w:r>
        <w:t>narrow</w:t>
      </w:r>
      <w:r>
        <w:rPr>
          <w:spacing w:val="-1"/>
        </w:rPr>
        <w:t xml:space="preserve"> </w:t>
      </w:r>
      <w:r>
        <w:t>a</w:t>
      </w:r>
      <w:r>
        <w:rPr>
          <w:spacing w:val="-4"/>
        </w:rPr>
        <w:t xml:space="preserve"> </w:t>
      </w:r>
      <w:r>
        <w:rPr>
          <w:spacing w:val="-2"/>
        </w:rPr>
        <w:t>field.</w:t>
      </w:r>
    </w:p>
    <w:p w14:paraId="2274CF10" w14:textId="77777777" w:rsidR="000B3F97" w:rsidRDefault="000B3F97">
      <w:pPr>
        <w:pStyle w:val="BodyText"/>
        <w:spacing w:before="1"/>
        <w:rPr>
          <w:sz w:val="22"/>
          <w:szCs w:val="22"/>
        </w:rPr>
      </w:pPr>
    </w:p>
    <w:p w14:paraId="76386AA2" w14:textId="77777777" w:rsidR="000B3F97" w:rsidRDefault="00000000">
      <w:pPr>
        <w:pStyle w:val="ListParagraph"/>
        <w:numPr>
          <w:ilvl w:val="0"/>
          <w:numId w:val="10"/>
        </w:numPr>
        <w:tabs>
          <w:tab w:val="left" w:pos="1013"/>
          <w:tab w:val="left" w:pos="2683"/>
        </w:tabs>
        <w:spacing w:before="1"/>
      </w:pPr>
      <w:r>
        <w:t>You need to</w:t>
      </w:r>
      <w:r>
        <w:rPr>
          <w:spacing w:val="-7"/>
        </w:rPr>
        <w:t xml:space="preserve"> </w:t>
      </w:r>
      <w:r>
        <w:t>have</w:t>
      </w:r>
      <w:r>
        <w:rPr>
          <w:spacing w:val="-4"/>
        </w:rPr>
        <w:t xml:space="preserve"> </w:t>
      </w:r>
      <w:r>
        <w:t>good</w:t>
      </w:r>
      <w:r>
        <w:rPr>
          <w:spacing w:val="-3"/>
        </w:rPr>
        <w:t xml:space="preserve"> </w:t>
      </w:r>
      <w:r>
        <w:t>communication</w:t>
      </w:r>
      <w:r>
        <w:rPr>
          <w:spacing w:val="-1"/>
        </w:rPr>
        <w:t xml:space="preserve"> </w:t>
      </w:r>
      <w:r>
        <w:t>skills</w:t>
      </w:r>
      <w:r>
        <w:rPr>
          <w:spacing w:val="-3"/>
        </w:rPr>
        <w:t xml:space="preserve"> </w:t>
      </w:r>
      <w:r>
        <w:t>to</w:t>
      </w:r>
      <w:r>
        <w:rPr>
          <w:spacing w:val="-4"/>
        </w:rPr>
        <w:t xml:space="preserve"> </w:t>
      </w:r>
      <w:r>
        <w:t>become</w:t>
      </w:r>
      <w:r>
        <w:rPr>
          <w:spacing w:val="-1"/>
        </w:rPr>
        <w:t xml:space="preserve"> </w:t>
      </w:r>
      <w:r>
        <w:t>an</w:t>
      </w:r>
      <w:r>
        <w:rPr>
          <w:spacing w:val="2"/>
        </w:rPr>
        <w:t xml:space="preserve"> </w:t>
      </w:r>
      <w:r>
        <w:t>IT</w:t>
      </w:r>
      <w:r>
        <w:rPr>
          <w:spacing w:val="-4"/>
        </w:rPr>
        <w:t xml:space="preserve"> </w:t>
      </w:r>
      <w:r>
        <w:rPr>
          <w:spacing w:val="-2"/>
        </w:rPr>
        <w:t>Manager.</w:t>
      </w:r>
    </w:p>
    <w:p w14:paraId="6D5FB02D" w14:textId="77777777" w:rsidR="000B3F97" w:rsidRDefault="00000000">
      <w:pPr>
        <w:pStyle w:val="ListParagraph"/>
        <w:numPr>
          <w:ilvl w:val="0"/>
          <w:numId w:val="10"/>
        </w:numPr>
        <w:tabs>
          <w:tab w:val="left" w:pos="1013"/>
          <w:tab w:val="left" w:pos="2685"/>
        </w:tabs>
        <w:spacing w:before="292"/>
      </w:pPr>
      <w:r>
        <w:t>You must be</w:t>
      </w:r>
      <w:r>
        <w:rPr>
          <w:spacing w:val="-5"/>
        </w:rPr>
        <w:t xml:space="preserve"> </w:t>
      </w:r>
      <w:r>
        <w:t>an</w:t>
      </w:r>
      <w:r>
        <w:rPr>
          <w:spacing w:val="-3"/>
        </w:rPr>
        <w:t xml:space="preserve"> </w:t>
      </w:r>
      <w:r>
        <w:t>expert in</w:t>
      </w:r>
      <w:r>
        <w:rPr>
          <w:spacing w:val="-3"/>
        </w:rPr>
        <w:t xml:space="preserve"> </w:t>
      </w:r>
      <w:r>
        <w:t>hardware</w:t>
      </w:r>
      <w:r>
        <w:rPr>
          <w:spacing w:val="-3"/>
        </w:rPr>
        <w:t xml:space="preserve"> </w:t>
      </w:r>
      <w:r>
        <w:t>to become</w:t>
      </w:r>
      <w:r>
        <w:rPr>
          <w:spacing w:val="-1"/>
        </w:rPr>
        <w:t xml:space="preserve"> </w:t>
      </w:r>
      <w:r>
        <w:t>a</w:t>
      </w:r>
      <w:r>
        <w:rPr>
          <w:spacing w:val="1"/>
        </w:rPr>
        <w:t xml:space="preserve"> </w:t>
      </w:r>
      <w:r>
        <w:rPr>
          <w:spacing w:val="-2"/>
        </w:rPr>
        <w:t>programmer.</w:t>
      </w:r>
    </w:p>
    <w:p w14:paraId="0AF69AC6" w14:textId="77777777" w:rsidR="000B3F97" w:rsidRDefault="000B3F97">
      <w:pPr>
        <w:pStyle w:val="BodyText"/>
        <w:rPr>
          <w:sz w:val="22"/>
          <w:szCs w:val="22"/>
        </w:rPr>
      </w:pPr>
    </w:p>
    <w:p w14:paraId="319C4B1D" w14:textId="77777777" w:rsidR="000B3F97" w:rsidRDefault="00000000">
      <w:pPr>
        <w:pStyle w:val="ListParagraph"/>
        <w:numPr>
          <w:ilvl w:val="0"/>
          <w:numId w:val="10"/>
        </w:numPr>
        <w:tabs>
          <w:tab w:val="left" w:pos="1013"/>
          <w:tab w:val="left" w:pos="2685"/>
        </w:tabs>
      </w:pPr>
      <w:r>
        <w:t>You need to have</w:t>
      </w:r>
      <w:r>
        <w:rPr>
          <w:spacing w:val="-4"/>
        </w:rPr>
        <w:t xml:space="preserve"> </w:t>
      </w:r>
      <w:r>
        <w:t>worked</w:t>
      </w:r>
      <w:r>
        <w:rPr>
          <w:spacing w:val="-3"/>
        </w:rPr>
        <w:t xml:space="preserve"> </w:t>
      </w:r>
      <w:r>
        <w:t>with</w:t>
      </w:r>
      <w:r>
        <w:rPr>
          <w:spacing w:val="-1"/>
        </w:rPr>
        <w:t xml:space="preserve"> </w:t>
      </w:r>
      <w:r>
        <w:t>IBM</w:t>
      </w:r>
      <w:r>
        <w:rPr>
          <w:spacing w:val="-1"/>
        </w:rPr>
        <w:t xml:space="preserve"> </w:t>
      </w:r>
      <w:r>
        <w:t>mainframes</w:t>
      </w:r>
      <w:r>
        <w:rPr>
          <w:spacing w:val="-2"/>
        </w:rPr>
        <w:t xml:space="preserve"> </w:t>
      </w:r>
      <w:r>
        <w:t>for</w:t>
      </w:r>
      <w:r>
        <w:rPr>
          <w:spacing w:val="-1"/>
        </w:rPr>
        <w:t xml:space="preserve"> </w:t>
      </w:r>
      <w:r>
        <w:t>at</w:t>
      </w:r>
      <w:r>
        <w:rPr>
          <w:spacing w:val="-3"/>
        </w:rPr>
        <w:t xml:space="preserve"> </w:t>
      </w:r>
      <w:r>
        <w:t>least</w:t>
      </w:r>
      <w:r>
        <w:rPr>
          <w:spacing w:val="1"/>
        </w:rPr>
        <w:t xml:space="preserve"> </w:t>
      </w:r>
      <w:r>
        <w:t>two</w:t>
      </w:r>
      <w:r>
        <w:rPr>
          <w:spacing w:val="-4"/>
        </w:rPr>
        <w:t xml:space="preserve"> </w:t>
      </w:r>
      <w:r>
        <w:rPr>
          <w:spacing w:val="-2"/>
        </w:rPr>
        <w:t>years.</w:t>
      </w:r>
    </w:p>
    <w:p w14:paraId="53FA5F51" w14:textId="77777777" w:rsidR="000B3F97" w:rsidRDefault="000B3F97">
      <w:pPr>
        <w:pStyle w:val="BodyText"/>
        <w:rPr>
          <w:sz w:val="22"/>
          <w:szCs w:val="22"/>
        </w:rPr>
      </w:pPr>
    </w:p>
    <w:p w14:paraId="472780B7" w14:textId="77777777" w:rsidR="000B3F97" w:rsidRDefault="00000000">
      <w:pPr>
        <w:pStyle w:val="ListParagraph"/>
        <w:numPr>
          <w:ilvl w:val="0"/>
          <w:numId w:val="10"/>
        </w:numPr>
        <w:tabs>
          <w:tab w:val="left" w:pos="1013"/>
          <w:tab w:val="left" w:pos="2683"/>
        </w:tabs>
      </w:pPr>
      <w:r>
        <w:t>You must be</w:t>
      </w:r>
      <w:r>
        <w:rPr>
          <w:spacing w:val="-4"/>
        </w:rPr>
        <w:t xml:space="preserve"> </w:t>
      </w:r>
      <w:r>
        <w:t>able</w:t>
      </w:r>
      <w:r>
        <w:rPr>
          <w:spacing w:val="-2"/>
        </w:rPr>
        <w:t xml:space="preserve"> </w:t>
      </w:r>
      <w:r>
        <w:t>to</w:t>
      </w:r>
      <w:r>
        <w:rPr>
          <w:spacing w:val="-1"/>
        </w:rPr>
        <w:t xml:space="preserve"> </w:t>
      </w:r>
      <w:r>
        <w:t>show</w:t>
      </w:r>
      <w:r>
        <w:rPr>
          <w:spacing w:val="-1"/>
        </w:rPr>
        <w:t xml:space="preserve"> </w:t>
      </w:r>
      <w:r>
        <w:rPr>
          <w:spacing w:val="-2"/>
        </w:rPr>
        <w:t>leadership.</w:t>
      </w:r>
    </w:p>
    <w:p w14:paraId="5181C199" w14:textId="77777777" w:rsidR="000B3F97" w:rsidRDefault="00000000">
      <w:pPr>
        <w:pStyle w:val="ListParagraph"/>
        <w:numPr>
          <w:ilvl w:val="0"/>
          <w:numId w:val="10"/>
        </w:numPr>
        <w:tabs>
          <w:tab w:val="left" w:pos="1013"/>
          <w:tab w:val="left" w:pos="2683"/>
          <w:tab w:val="left" w:pos="5936"/>
        </w:tabs>
        <w:spacing w:before="293"/>
      </w:pPr>
      <w:r>
        <w:t>You must have a degree but it need to be</w:t>
      </w:r>
      <w:r>
        <w:rPr>
          <w:spacing w:val="-7"/>
        </w:rPr>
        <w:t xml:space="preserve"> </w:t>
      </w:r>
      <w:r>
        <w:t>in</w:t>
      </w:r>
      <w:r>
        <w:rPr>
          <w:spacing w:val="-3"/>
        </w:rPr>
        <w:t xml:space="preserve"> </w:t>
      </w:r>
      <w:r>
        <w:t>computing</w:t>
      </w:r>
      <w:r>
        <w:rPr>
          <w:spacing w:val="1"/>
        </w:rPr>
        <w:t xml:space="preserve"> </w:t>
      </w:r>
      <w:r>
        <w:rPr>
          <w:spacing w:val="-2"/>
        </w:rPr>
        <w:t>science.</w:t>
      </w:r>
    </w:p>
    <w:p w14:paraId="79ECF19B" w14:textId="77777777" w:rsidR="000B3F97" w:rsidRDefault="00000000">
      <w:pPr>
        <w:pStyle w:val="ListParagraph"/>
        <w:numPr>
          <w:ilvl w:val="0"/>
          <w:numId w:val="10"/>
        </w:numPr>
        <w:tabs>
          <w:tab w:val="left" w:pos="1013"/>
          <w:tab w:val="left" w:pos="2683"/>
        </w:tabs>
        <w:spacing w:before="292"/>
      </w:pPr>
      <w:r>
        <w:t>You need to</w:t>
      </w:r>
      <w:r>
        <w:rPr>
          <w:spacing w:val="-4"/>
        </w:rPr>
        <w:t xml:space="preserve"> </w:t>
      </w:r>
      <w:r>
        <w:t>have</w:t>
      </w:r>
      <w:r>
        <w:rPr>
          <w:spacing w:val="-4"/>
        </w:rPr>
        <w:t xml:space="preserve"> </w:t>
      </w:r>
      <w:r>
        <w:t>experience</w:t>
      </w:r>
      <w:r>
        <w:rPr>
          <w:spacing w:val="-1"/>
        </w:rPr>
        <w:t xml:space="preserve"> </w:t>
      </w:r>
      <w:r>
        <w:t>in</w:t>
      </w:r>
      <w:r>
        <w:rPr>
          <w:spacing w:val="-1"/>
        </w:rPr>
        <w:t xml:space="preserve"> </w:t>
      </w:r>
      <w:r>
        <w:rPr>
          <w:spacing w:val="-2"/>
        </w:rPr>
        <w:t>JavaScript.</w:t>
      </w:r>
    </w:p>
    <w:p w14:paraId="11FDBE26" w14:textId="77777777" w:rsidR="000B3F97" w:rsidRDefault="000B3F97">
      <w:pPr>
        <w:pStyle w:val="BodyText"/>
        <w:rPr>
          <w:sz w:val="22"/>
          <w:szCs w:val="22"/>
        </w:rPr>
      </w:pPr>
    </w:p>
    <w:p w14:paraId="4E746E94" w14:textId="77777777" w:rsidR="000B3F97" w:rsidRDefault="00000000">
      <w:pPr>
        <w:pStyle w:val="ListParagraph"/>
        <w:numPr>
          <w:ilvl w:val="0"/>
          <w:numId w:val="10"/>
        </w:numPr>
        <w:tabs>
          <w:tab w:val="left" w:pos="1013"/>
          <w:tab w:val="left" w:pos="2683"/>
        </w:tabs>
      </w:pPr>
      <w:r>
        <w:t>You need to</w:t>
      </w:r>
      <w:r>
        <w:rPr>
          <w:spacing w:val="-4"/>
        </w:rPr>
        <w:t xml:space="preserve"> </w:t>
      </w:r>
      <w:r>
        <w:t>use</w:t>
      </w:r>
      <w:r>
        <w:rPr>
          <w:spacing w:val="-4"/>
        </w:rPr>
        <w:t xml:space="preserve"> C++.</w:t>
      </w:r>
    </w:p>
    <w:p w14:paraId="63C2F523" w14:textId="77777777" w:rsidR="000B3F97" w:rsidRDefault="000B3F97">
      <w:pPr>
        <w:pStyle w:val="BodyText"/>
        <w:spacing w:before="2"/>
        <w:rPr>
          <w:sz w:val="22"/>
          <w:szCs w:val="22"/>
        </w:rPr>
      </w:pPr>
    </w:p>
    <w:p w14:paraId="49432398" w14:textId="77777777" w:rsidR="000B3F97" w:rsidRDefault="00000000">
      <w:pPr>
        <w:pStyle w:val="ListParagraph"/>
        <w:numPr>
          <w:ilvl w:val="0"/>
          <w:numId w:val="10"/>
        </w:numPr>
        <w:tabs>
          <w:tab w:val="left" w:pos="1013"/>
          <w:tab w:val="left" w:pos="3803"/>
        </w:tabs>
      </w:pPr>
      <w:r>
        <w:t xml:space="preserve">These days you don’t have to </w:t>
      </w:r>
      <w:r>
        <w:rPr>
          <w:spacing w:val="-2"/>
        </w:rPr>
        <w:t>BASIC.</w:t>
      </w:r>
    </w:p>
    <w:p w14:paraId="2FB95CEE" w14:textId="77777777" w:rsidR="000B3F97" w:rsidRDefault="000B3F97">
      <w:pPr>
        <w:pStyle w:val="BodyText"/>
        <w:rPr>
          <w:sz w:val="22"/>
          <w:szCs w:val="22"/>
        </w:rPr>
      </w:pPr>
    </w:p>
    <w:p w14:paraId="752EE0B6" w14:textId="77777777" w:rsidR="000B3F97" w:rsidRDefault="000B3F97">
      <w:pPr>
        <w:pStyle w:val="BodyText"/>
        <w:rPr>
          <w:sz w:val="22"/>
          <w:szCs w:val="22"/>
        </w:rPr>
      </w:pPr>
    </w:p>
    <w:p w14:paraId="226FA68C" w14:textId="77777777" w:rsidR="000B3F97" w:rsidRDefault="000B3F97">
      <w:pPr>
        <w:pStyle w:val="BodyText"/>
        <w:rPr>
          <w:sz w:val="22"/>
          <w:szCs w:val="22"/>
        </w:rPr>
      </w:pPr>
    </w:p>
    <w:p w14:paraId="30550939" w14:textId="77777777" w:rsidR="000B3F97" w:rsidRDefault="00000000">
      <w:pPr>
        <w:pStyle w:val="BodyText"/>
        <w:ind w:left="446"/>
        <w:rPr>
          <w:sz w:val="22"/>
          <w:szCs w:val="22"/>
        </w:rPr>
      </w:pPr>
      <w:r>
        <w:rPr>
          <w:b/>
          <w:sz w:val="22"/>
          <w:szCs w:val="22"/>
          <w:u w:val="single" w:color="2E5395"/>
        </w:rPr>
        <w:t>Exercise</w:t>
      </w:r>
      <w:r>
        <w:rPr>
          <w:b/>
          <w:spacing w:val="-5"/>
          <w:sz w:val="22"/>
          <w:szCs w:val="22"/>
          <w:u w:val="single" w:color="2E5395"/>
        </w:rPr>
        <w:t xml:space="preserve"> </w:t>
      </w:r>
      <w:r>
        <w:rPr>
          <w:b/>
          <w:sz w:val="22"/>
          <w:szCs w:val="22"/>
          <w:u w:val="single" w:color="2E5395"/>
        </w:rPr>
        <w:t>12</w:t>
      </w:r>
      <w:r>
        <w:rPr>
          <w:sz w:val="22"/>
          <w:szCs w:val="22"/>
        </w:rPr>
        <w:t>:</w:t>
      </w:r>
      <w:r>
        <w:rPr>
          <w:spacing w:val="-3"/>
          <w:sz w:val="22"/>
          <w:szCs w:val="22"/>
        </w:rPr>
        <w:t xml:space="preserve"> </w:t>
      </w:r>
      <w:r>
        <w:rPr>
          <w:sz w:val="22"/>
          <w:szCs w:val="22"/>
        </w:rPr>
        <w:t>Make</w:t>
      </w:r>
      <w:r>
        <w:rPr>
          <w:spacing w:val="-1"/>
          <w:sz w:val="22"/>
          <w:szCs w:val="22"/>
        </w:rPr>
        <w:t xml:space="preserve"> </w:t>
      </w:r>
      <w:r>
        <w:rPr>
          <w:sz w:val="22"/>
          <w:szCs w:val="22"/>
        </w:rPr>
        <w:t>an</w:t>
      </w:r>
      <w:r>
        <w:rPr>
          <w:spacing w:val="-1"/>
          <w:sz w:val="22"/>
          <w:szCs w:val="22"/>
        </w:rPr>
        <w:t xml:space="preserve"> </w:t>
      </w:r>
      <w:r>
        <w:rPr>
          <w:sz w:val="22"/>
          <w:szCs w:val="22"/>
        </w:rPr>
        <w:t>essay</w:t>
      </w:r>
      <w:r>
        <w:rPr>
          <w:spacing w:val="-2"/>
          <w:sz w:val="22"/>
          <w:szCs w:val="22"/>
        </w:rPr>
        <w:t xml:space="preserve"> </w:t>
      </w:r>
      <w:r>
        <w:rPr>
          <w:sz w:val="22"/>
          <w:szCs w:val="22"/>
        </w:rPr>
        <w:t>about</w:t>
      </w:r>
      <w:r>
        <w:rPr>
          <w:spacing w:val="-1"/>
          <w:sz w:val="22"/>
          <w:szCs w:val="22"/>
        </w:rPr>
        <w:t xml:space="preserve"> </w:t>
      </w:r>
      <w:r>
        <w:rPr>
          <w:sz w:val="22"/>
          <w:szCs w:val="22"/>
        </w:rPr>
        <w:t>your</w:t>
      </w:r>
      <w:r>
        <w:rPr>
          <w:spacing w:val="-4"/>
          <w:sz w:val="22"/>
          <w:szCs w:val="22"/>
        </w:rPr>
        <w:t xml:space="preserve"> </w:t>
      </w:r>
      <w:r>
        <w:rPr>
          <w:sz w:val="22"/>
          <w:szCs w:val="22"/>
        </w:rPr>
        <w:t>dream</w:t>
      </w:r>
      <w:r>
        <w:rPr>
          <w:spacing w:val="-4"/>
          <w:sz w:val="22"/>
          <w:szCs w:val="22"/>
        </w:rPr>
        <w:t xml:space="preserve"> </w:t>
      </w:r>
      <w:r>
        <w:rPr>
          <w:sz w:val="22"/>
          <w:szCs w:val="22"/>
        </w:rPr>
        <w:t>job</w:t>
      </w:r>
      <w:r>
        <w:rPr>
          <w:spacing w:val="-3"/>
          <w:sz w:val="22"/>
          <w:szCs w:val="22"/>
        </w:rPr>
        <w:t xml:space="preserve"> </w:t>
      </w:r>
      <w:r>
        <w:rPr>
          <w:sz w:val="22"/>
          <w:szCs w:val="22"/>
        </w:rPr>
        <w:t>by</w:t>
      </w:r>
      <w:r>
        <w:rPr>
          <w:spacing w:val="-2"/>
          <w:sz w:val="22"/>
          <w:szCs w:val="22"/>
        </w:rPr>
        <w:t xml:space="preserve"> </w:t>
      </w:r>
      <w:r>
        <w:rPr>
          <w:sz w:val="22"/>
          <w:szCs w:val="22"/>
        </w:rPr>
        <w:t>answering</w:t>
      </w:r>
      <w:r>
        <w:rPr>
          <w:spacing w:val="-4"/>
          <w:sz w:val="22"/>
          <w:szCs w:val="22"/>
        </w:rPr>
        <w:t xml:space="preserve"> </w:t>
      </w:r>
      <w:r>
        <w:rPr>
          <w:sz w:val="22"/>
          <w:szCs w:val="22"/>
        </w:rPr>
        <w:t>these</w:t>
      </w:r>
      <w:r>
        <w:rPr>
          <w:spacing w:val="-3"/>
          <w:sz w:val="22"/>
          <w:szCs w:val="22"/>
        </w:rPr>
        <w:t xml:space="preserve"> </w:t>
      </w:r>
      <w:r>
        <w:rPr>
          <w:spacing w:val="-2"/>
          <w:sz w:val="22"/>
          <w:szCs w:val="22"/>
        </w:rPr>
        <w:t>questions:</w:t>
      </w:r>
    </w:p>
    <w:p w14:paraId="494FAAAB" w14:textId="77777777" w:rsidR="000B3F97" w:rsidRDefault="00000000">
      <w:pPr>
        <w:pStyle w:val="ListParagraph"/>
        <w:numPr>
          <w:ilvl w:val="0"/>
          <w:numId w:val="11"/>
        </w:numPr>
        <w:tabs>
          <w:tab w:val="left" w:pos="873"/>
        </w:tabs>
        <w:spacing w:before="293"/>
        <w:ind w:left="873" w:hanging="427"/>
      </w:pPr>
      <w:r>
        <w:t>What</w:t>
      </w:r>
      <w:r>
        <w:rPr>
          <w:spacing w:val="-4"/>
        </w:rPr>
        <w:t xml:space="preserve"> </w:t>
      </w:r>
      <w:r>
        <w:t>is</w:t>
      </w:r>
      <w:r>
        <w:rPr>
          <w:spacing w:val="-2"/>
        </w:rPr>
        <w:t xml:space="preserve"> </w:t>
      </w:r>
      <w:r>
        <w:t>your</w:t>
      </w:r>
      <w:r>
        <w:rPr>
          <w:spacing w:val="-4"/>
        </w:rPr>
        <w:t xml:space="preserve"> </w:t>
      </w:r>
      <w:r>
        <w:t>dream</w:t>
      </w:r>
      <w:r>
        <w:rPr>
          <w:spacing w:val="-2"/>
        </w:rPr>
        <w:t xml:space="preserve"> </w:t>
      </w:r>
      <w:r>
        <w:t>job?</w:t>
      </w:r>
      <w:r>
        <w:rPr>
          <w:spacing w:val="-5"/>
        </w:rPr>
        <w:t xml:space="preserve"> </w:t>
      </w:r>
      <w:r>
        <w:t>Why</w:t>
      </w:r>
      <w:r>
        <w:rPr>
          <w:spacing w:val="-2"/>
        </w:rPr>
        <w:t xml:space="preserve"> </w:t>
      </w:r>
      <w:r>
        <w:t>do</w:t>
      </w:r>
      <w:r>
        <w:rPr>
          <w:spacing w:val="-1"/>
        </w:rPr>
        <w:t xml:space="preserve"> </w:t>
      </w:r>
      <w:r>
        <w:t>you</w:t>
      </w:r>
      <w:r>
        <w:rPr>
          <w:spacing w:val="-1"/>
        </w:rPr>
        <w:t xml:space="preserve"> </w:t>
      </w:r>
      <w:r>
        <w:t>want</w:t>
      </w:r>
      <w:r>
        <w:rPr>
          <w:spacing w:val="-1"/>
        </w:rPr>
        <w:t xml:space="preserve"> </w:t>
      </w:r>
      <w:r>
        <w:rPr>
          <w:spacing w:val="-5"/>
        </w:rPr>
        <w:t>it? I want to be either a game developer, a video editor or a mobile apps developer, why do I choose these jobs, is because the demands are high and im interested in them</w:t>
      </w:r>
    </w:p>
    <w:p w14:paraId="10534F98" w14:textId="77777777" w:rsidR="000B3F97" w:rsidRDefault="00000000">
      <w:pPr>
        <w:pStyle w:val="ListParagraph"/>
        <w:numPr>
          <w:ilvl w:val="0"/>
          <w:numId w:val="11"/>
        </w:numPr>
        <w:tabs>
          <w:tab w:val="left" w:pos="873"/>
        </w:tabs>
        <w:spacing w:before="292"/>
        <w:ind w:left="873" w:hanging="427"/>
      </w:pPr>
      <w:r>
        <w:t>What</w:t>
      </w:r>
      <w:r>
        <w:rPr>
          <w:spacing w:val="-4"/>
        </w:rPr>
        <w:t xml:space="preserve"> </w:t>
      </w:r>
      <w:r>
        <w:t>are</w:t>
      </w:r>
      <w:r>
        <w:rPr>
          <w:spacing w:val="-4"/>
        </w:rPr>
        <w:t xml:space="preserve"> </w:t>
      </w:r>
      <w:r>
        <w:t>the</w:t>
      </w:r>
      <w:r>
        <w:rPr>
          <w:spacing w:val="-2"/>
        </w:rPr>
        <w:t xml:space="preserve"> </w:t>
      </w:r>
      <w:r>
        <w:t>responsibilities</w:t>
      </w:r>
      <w:r>
        <w:rPr>
          <w:spacing w:val="-4"/>
        </w:rPr>
        <w:t xml:space="preserve"> </w:t>
      </w:r>
      <w:r>
        <w:t>for</w:t>
      </w:r>
      <w:r>
        <w:rPr>
          <w:spacing w:val="-4"/>
        </w:rPr>
        <w:t xml:space="preserve"> </w:t>
      </w:r>
      <w:r>
        <w:t>the</w:t>
      </w:r>
      <w:r>
        <w:rPr>
          <w:spacing w:val="-1"/>
        </w:rPr>
        <w:t xml:space="preserve"> </w:t>
      </w:r>
      <w:r>
        <w:rPr>
          <w:spacing w:val="-4"/>
        </w:rPr>
        <w:t xml:space="preserve">job? Creating an maintaining the product those 3 jobs have the main responsibility to creat something for clients </w:t>
      </w:r>
    </w:p>
    <w:p w14:paraId="67213C27" w14:textId="77777777" w:rsidR="000B3F97" w:rsidRDefault="000B3F97">
      <w:pPr>
        <w:pStyle w:val="BodyText"/>
        <w:rPr>
          <w:sz w:val="22"/>
          <w:szCs w:val="22"/>
        </w:rPr>
      </w:pPr>
    </w:p>
    <w:p w14:paraId="010D9E61" w14:textId="77777777" w:rsidR="000B3F97" w:rsidRDefault="00000000">
      <w:pPr>
        <w:pStyle w:val="ListParagraph"/>
        <w:numPr>
          <w:ilvl w:val="0"/>
          <w:numId w:val="11"/>
        </w:numPr>
        <w:tabs>
          <w:tab w:val="left" w:pos="873"/>
        </w:tabs>
        <w:ind w:left="873" w:hanging="427"/>
      </w:pPr>
      <w:r>
        <w:t>How</w:t>
      </w:r>
      <w:r>
        <w:rPr>
          <w:spacing w:val="-1"/>
        </w:rPr>
        <w:t xml:space="preserve"> </w:t>
      </w:r>
      <w:r>
        <w:t>can</w:t>
      </w:r>
      <w:r>
        <w:rPr>
          <w:spacing w:val="-4"/>
        </w:rPr>
        <w:t xml:space="preserve"> </w:t>
      </w:r>
      <w:r>
        <w:t>you</w:t>
      </w:r>
      <w:r>
        <w:rPr>
          <w:spacing w:val="-2"/>
        </w:rPr>
        <w:t xml:space="preserve"> </w:t>
      </w:r>
      <w:r>
        <w:t>succeed</w:t>
      </w:r>
      <w:r>
        <w:rPr>
          <w:spacing w:val="-2"/>
        </w:rPr>
        <w:t xml:space="preserve"> </w:t>
      </w:r>
      <w:r>
        <w:t>in</w:t>
      </w:r>
      <w:r>
        <w:rPr>
          <w:spacing w:val="-3"/>
        </w:rPr>
        <w:t xml:space="preserve"> </w:t>
      </w:r>
      <w:r>
        <w:t>pursuing</w:t>
      </w:r>
      <w:r>
        <w:rPr>
          <w:spacing w:val="-3"/>
        </w:rPr>
        <w:t xml:space="preserve"> </w:t>
      </w:r>
      <w:r>
        <w:t>your</w:t>
      </w:r>
      <w:r>
        <w:rPr>
          <w:spacing w:val="-5"/>
        </w:rPr>
        <w:t xml:space="preserve"> </w:t>
      </w:r>
      <w:r>
        <w:t>dream</w:t>
      </w:r>
      <w:r>
        <w:rPr>
          <w:spacing w:val="-4"/>
        </w:rPr>
        <w:t xml:space="preserve"> job? More projects, learning by doing, upgrade skills</w:t>
      </w:r>
    </w:p>
    <w:p w14:paraId="0281AC89" w14:textId="77777777" w:rsidR="000B3F97" w:rsidRDefault="000B3F97">
      <w:pPr>
        <w:pStyle w:val="BodyText"/>
        <w:rPr>
          <w:sz w:val="22"/>
          <w:szCs w:val="22"/>
        </w:rPr>
      </w:pPr>
    </w:p>
    <w:p w14:paraId="43C4A736" w14:textId="77777777" w:rsidR="000B3F97" w:rsidRDefault="00000000">
      <w:pPr>
        <w:pStyle w:val="ListParagraph"/>
        <w:numPr>
          <w:ilvl w:val="0"/>
          <w:numId w:val="11"/>
        </w:numPr>
        <w:tabs>
          <w:tab w:val="left" w:pos="873"/>
        </w:tabs>
        <w:ind w:left="873" w:hanging="427"/>
      </w:pPr>
      <w:r>
        <w:t>Do</w:t>
      </w:r>
      <w:r>
        <w:rPr>
          <w:spacing w:val="-4"/>
        </w:rPr>
        <w:t xml:space="preserve"> </w:t>
      </w:r>
      <w:r>
        <w:t>you</w:t>
      </w:r>
      <w:r>
        <w:rPr>
          <w:spacing w:val="-1"/>
        </w:rPr>
        <w:t xml:space="preserve"> </w:t>
      </w:r>
      <w:r>
        <w:t>think</w:t>
      </w:r>
      <w:r>
        <w:rPr>
          <w:spacing w:val="-4"/>
        </w:rPr>
        <w:t xml:space="preserve"> </w:t>
      </w:r>
      <w:r>
        <w:t>it</w:t>
      </w:r>
      <w:r>
        <w:rPr>
          <w:spacing w:val="-1"/>
        </w:rPr>
        <w:t xml:space="preserve"> </w:t>
      </w:r>
      <w:r>
        <w:t>is</w:t>
      </w:r>
      <w:r>
        <w:rPr>
          <w:spacing w:val="-5"/>
        </w:rPr>
        <w:t xml:space="preserve"> </w:t>
      </w:r>
      <w:r>
        <w:t>possible</w:t>
      </w:r>
      <w:r>
        <w:rPr>
          <w:spacing w:val="-1"/>
        </w:rPr>
        <w:t xml:space="preserve"> </w:t>
      </w:r>
      <w:r>
        <w:t>to</w:t>
      </w:r>
      <w:r>
        <w:rPr>
          <w:spacing w:val="-5"/>
        </w:rPr>
        <w:t xml:space="preserve"> </w:t>
      </w:r>
      <w:r>
        <w:t>reach</w:t>
      </w:r>
      <w:r>
        <w:rPr>
          <w:spacing w:val="-4"/>
        </w:rPr>
        <w:t xml:space="preserve"> </w:t>
      </w:r>
      <w:r>
        <w:t>your</w:t>
      </w:r>
      <w:r>
        <w:rPr>
          <w:spacing w:val="-4"/>
        </w:rPr>
        <w:t xml:space="preserve"> </w:t>
      </w:r>
      <w:r>
        <w:t>dream</w:t>
      </w:r>
      <w:r>
        <w:rPr>
          <w:spacing w:val="-3"/>
        </w:rPr>
        <w:t xml:space="preserve"> </w:t>
      </w:r>
      <w:r>
        <w:t>job?</w:t>
      </w:r>
      <w:r>
        <w:rPr>
          <w:spacing w:val="-3"/>
        </w:rPr>
        <w:t xml:space="preserve"> </w:t>
      </w:r>
      <w:r>
        <w:t>Why</w:t>
      </w:r>
      <w:r>
        <w:rPr>
          <w:spacing w:val="-2"/>
        </w:rPr>
        <w:t xml:space="preserve"> (not)? yes it is possible, anythhing is possible</w:t>
      </w:r>
    </w:p>
    <w:sectPr w:rsidR="000B3F97">
      <w:pgSz w:w="11910" w:h="16840"/>
      <w:pgMar w:top="1380" w:right="600" w:bottom="1280" w:left="1680" w:header="763" w:footer="108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600634" w14:textId="77777777" w:rsidR="005E62E5" w:rsidRDefault="005E62E5">
      <w:r>
        <w:separator/>
      </w:r>
    </w:p>
  </w:endnote>
  <w:endnote w:type="continuationSeparator" w:id="0">
    <w:p w14:paraId="69495352" w14:textId="77777777" w:rsidR="005E62E5" w:rsidRDefault="005E62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icrosoft Sans Serif">
    <w:panose1 w:val="020B0604020202020204"/>
    <w:charset w:val="01"/>
    <w:family w:val="swiss"/>
    <w:pitch w:val="default"/>
    <w:sig w:usb0="E5002EFF" w:usb1="C000605B" w:usb2="00000029" w:usb3="00000000" w:csb0="200101FF" w:csb1="2028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E958B" w14:textId="77777777" w:rsidR="000B3F97" w:rsidRDefault="00000000">
    <w:pPr>
      <w:pStyle w:val="BodyText"/>
      <w:spacing w:line="14" w:lineRule="auto"/>
      <w:rPr>
        <w:sz w:val="20"/>
      </w:rPr>
    </w:pPr>
    <w:r>
      <w:rPr>
        <w:noProof/>
      </w:rPr>
      <mc:AlternateContent>
        <mc:Choice Requires="wps">
          <w:drawing>
            <wp:anchor distT="0" distB="0" distL="0" distR="0" simplePos="0" relativeHeight="251657728" behindDoc="1" locked="0" layoutInCell="1" allowOverlap="1" wp14:anchorId="2375B2EA" wp14:editId="755D8BB4">
              <wp:simplePos x="0" y="0"/>
              <wp:positionH relativeFrom="page">
                <wp:posOffset>1332230</wp:posOffset>
              </wp:positionH>
              <wp:positionV relativeFrom="page">
                <wp:posOffset>9876790</wp:posOffset>
              </wp:positionV>
              <wp:extent cx="5333365" cy="6350"/>
              <wp:effectExtent l="0" t="0" r="0" b="0"/>
              <wp:wrapNone/>
              <wp:docPr id="2" name="Graphic 2"/>
              <wp:cNvGraphicFramePr/>
              <a:graphic xmlns:a="http://schemas.openxmlformats.org/drawingml/2006/main">
                <a:graphicData uri="http://schemas.microsoft.com/office/word/2010/wordprocessingShape">
                  <wps:wsp>
                    <wps:cNvSpPr/>
                    <wps:spPr>
                      <a:xfrm>
                        <a:off x="0" y="0"/>
                        <a:ext cx="5333365" cy="6350"/>
                      </a:xfrm>
                      <a:custGeom>
                        <a:avLst/>
                        <a:gdLst/>
                        <a:ahLst/>
                        <a:cxnLst/>
                        <a:rect l="l" t="t" r="r" b="b"/>
                        <a:pathLst>
                          <a:path w="5333365" h="6350">
                            <a:moveTo>
                              <a:pt x="5333365" y="0"/>
                            </a:moveTo>
                            <a:lnTo>
                              <a:pt x="0" y="0"/>
                            </a:lnTo>
                            <a:lnTo>
                              <a:pt x="0" y="6095"/>
                            </a:lnTo>
                            <a:lnTo>
                              <a:pt x="5333365" y="6095"/>
                            </a:lnTo>
                            <a:lnTo>
                              <a:pt x="5333365" y="0"/>
                            </a:lnTo>
                            <a:close/>
                          </a:path>
                        </a:pathLst>
                      </a:custGeom>
                      <a:solidFill>
                        <a:srgbClr val="D9D9D9"/>
                      </a:solidFill>
                    </wps:spPr>
                    <wps:bodyPr wrap="square" lIns="0" tIns="0" rIns="0" bIns="0" rtlCol="0">
                      <a:noAutofit/>
                    </wps:bodyPr>
                  </wps:wsp>
                </a:graphicData>
              </a:graphic>
            </wp:anchor>
          </w:drawing>
        </mc:Choice>
        <mc:Fallback>
          <w:pict>
            <v:shape w14:anchorId="7E910AD2" id="Graphic 2" o:spid="_x0000_s1026" style="position:absolute;margin-left:104.9pt;margin-top:777.7pt;width:419.95pt;height:.5pt;z-index:-251658752;visibility:visible;mso-wrap-style:square;mso-wrap-distance-left:0;mso-wrap-distance-top:0;mso-wrap-distance-right:0;mso-wrap-distance-bottom:0;mso-position-horizontal:absolute;mso-position-horizontal-relative:page;mso-position-vertical:absolute;mso-position-vertical-relative:page;v-text-anchor:top" coordsize="53333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" path="m5333365,l,,,6095r5333365,l5333365,xe" fillcolor="#d9d9d9" stroked="f">
              <v:path arrowok="t"/>
              <w10:wrap anchorx="page" anchory="page"/>
            </v:shape>
          </w:pict>
        </mc:Fallback>
      </mc:AlternateContent>
    </w:r>
    <w:r>
      <w:rPr>
        <w:noProof/>
      </w:rPr>
      <mc:AlternateContent>
        <mc:Choice Requires="wps">
          <w:drawing>
            <wp:anchor distT="0" distB="0" distL="0" distR="0" simplePos="0" relativeHeight="251658752" behindDoc="1" locked="0" layoutInCell="1" allowOverlap="1" wp14:anchorId="20C56A49" wp14:editId="508B2997">
              <wp:simplePos x="0" y="0"/>
              <wp:positionH relativeFrom="page">
                <wp:posOffset>5930265</wp:posOffset>
              </wp:positionH>
              <wp:positionV relativeFrom="page">
                <wp:posOffset>9909810</wp:posOffset>
              </wp:positionV>
              <wp:extent cx="769620" cy="165735"/>
              <wp:effectExtent l="0" t="0" r="0" b="0"/>
              <wp:wrapNone/>
              <wp:docPr id="3" name="Textbox 3"/>
              <wp:cNvGraphicFramePr/>
              <a:graphic xmlns:a="http://schemas.openxmlformats.org/drawingml/2006/main">
                <a:graphicData uri="http://schemas.microsoft.com/office/word/2010/wordprocessingShape">
                  <wps:wsp>
                    <wps:cNvSpPr txBox="1"/>
                    <wps:spPr>
                      <a:xfrm>
                        <a:off x="0" y="0"/>
                        <a:ext cx="769620" cy="165735"/>
                      </a:xfrm>
                      <a:prstGeom prst="rect">
                        <a:avLst/>
                      </a:prstGeom>
                    </wps:spPr>
                    <wps:txbx>
                      <w:txbxContent>
                        <w:p w14:paraId="41BF1070" w14:textId="77777777" w:rsidR="000B3F97" w:rsidRDefault="00000000">
                          <w:pPr>
                            <w:spacing w:line="245" w:lineRule="exact"/>
                            <w:ind w:left="20"/>
                            <w:rPr>
                              <w:b/>
                            </w:rPr>
                          </w:pPr>
                          <w:r>
                            <w:rPr>
                              <w:b/>
                              <w:color w:val="8EAADB"/>
                            </w:rPr>
                            <w:t>P</w:t>
                          </w:r>
                          <w:r>
                            <w:rPr>
                              <w:b/>
                              <w:color w:val="8EAADB"/>
                              <w:spacing w:val="10"/>
                            </w:rPr>
                            <w:t xml:space="preserve"> </w:t>
                          </w:r>
                          <w:r>
                            <w:rPr>
                              <w:b/>
                              <w:color w:val="8EAADB"/>
                            </w:rPr>
                            <w:t>a</w:t>
                          </w:r>
                          <w:r>
                            <w:rPr>
                              <w:b/>
                              <w:color w:val="8EAADB"/>
                              <w:spacing w:val="9"/>
                            </w:rPr>
                            <w:t xml:space="preserve"> </w:t>
                          </w:r>
                          <w:r>
                            <w:rPr>
                              <w:b/>
                              <w:color w:val="8EAADB"/>
                            </w:rPr>
                            <w:t>g</w:t>
                          </w:r>
                          <w:r>
                            <w:rPr>
                              <w:b/>
                              <w:color w:val="8EAADB"/>
                              <w:spacing w:val="10"/>
                            </w:rPr>
                            <w:t xml:space="preserve"> </w:t>
                          </w:r>
                          <w:r>
                            <w:rPr>
                              <w:b/>
                              <w:color w:val="8EAADB"/>
                            </w:rPr>
                            <w:t>e</w:t>
                          </w:r>
                          <w:r>
                            <w:rPr>
                              <w:b/>
                              <w:color w:val="8EAADB"/>
                              <w:spacing w:val="59"/>
                            </w:rPr>
                            <w:t xml:space="preserve"> </w:t>
                          </w:r>
                          <w:r>
                            <w:rPr>
                              <w:b/>
                              <w:color w:val="8EAADB"/>
                            </w:rPr>
                            <w:t>|</w:t>
                          </w:r>
                          <w:r>
                            <w:rPr>
                              <w:b/>
                              <w:color w:val="8EAADB"/>
                              <w:spacing w:val="-2"/>
                            </w:rPr>
                            <w:t xml:space="preserve"> </w:t>
                          </w:r>
                          <w:r>
                            <w:rPr>
                              <w:b/>
                              <w:color w:val="8EAADB"/>
                              <w:spacing w:val="-5"/>
                            </w:rPr>
                            <w:fldChar w:fldCharType="begin"/>
                          </w:r>
                          <w:r>
                            <w:rPr>
                              <w:b/>
                              <w:color w:val="8EAADB"/>
                              <w:spacing w:val="-5"/>
                            </w:rPr>
                            <w:instrText xml:space="preserve"> PAGE </w:instrText>
                          </w:r>
                          <w:r>
                            <w:rPr>
                              <w:b/>
                              <w:color w:val="8EAADB"/>
                              <w:spacing w:val="-5"/>
                            </w:rPr>
                            <w:fldChar w:fldCharType="separate"/>
                          </w:r>
                          <w:r>
                            <w:rPr>
                              <w:b/>
                              <w:color w:val="8EAADB"/>
                              <w:spacing w:val="-5"/>
                            </w:rPr>
                            <w:t>62</w:t>
                          </w:r>
                          <w:r>
                            <w:rPr>
                              <w:b/>
                              <w:color w:val="8EAADB"/>
                              <w:spacing w:val="-5"/>
                            </w:rPr>
                            <w:fldChar w:fldCharType="end"/>
                          </w:r>
                        </w:p>
                      </w:txbxContent>
                    </wps:txbx>
                    <wps:bodyPr wrap="square" lIns="0" tIns="0" rIns="0" bIns="0" rtlCol="0">
                      <a:noAutofit/>
                    </wps:bodyPr>
                  </wps:wsp>
                </a:graphicData>
              </a:graphic>
            </wp:anchor>
          </w:drawing>
        </mc:Choice>
        <mc:Fallback>
          <w:pict>
            <v:shapetype w14:anchorId="20C56A49" id="_x0000_t202" coordsize="21600,21600" o:spt="202" path="m,l,21600r21600,l21600,xe">
              <v:stroke joinstyle="miter"/>
              <v:path gradientshapeok="t" o:connecttype="rect"/>
            </v:shapetype>
            <v:shape id="Textbox 3" o:spid="_x0000_s1041" type="#_x0000_t202" style="position:absolute;margin-left:466.95pt;margin-top:780.3pt;width:60.6pt;height:13.05pt;z-index:-251657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" filled="f" stroked="f">
              <v:textbox inset="0,0,0,0">
                <w:txbxContent>
                  <w:p w14:paraId="41BF1070" w14:textId="77777777" w:rsidR="000B3F97" w:rsidRDefault="00000000">
                    <w:pPr>
                      <w:spacing w:line="245" w:lineRule="exact"/>
                      <w:ind w:left="20"/>
                      <w:rPr>
                        <w:b/>
                      </w:rPr>
                    </w:pPr>
                    <w:r>
                      <w:rPr>
                        <w:b/>
                        <w:color w:val="8EAADB"/>
                      </w:rPr>
                      <w:t>P</w:t>
                    </w:r>
                    <w:r>
                      <w:rPr>
                        <w:b/>
                        <w:color w:val="8EAADB"/>
                        <w:spacing w:val="10"/>
                      </w:rPr>
                      <w:t xml:space="preserve"> </w:t>
                    </w:r>
                    <w:r>
                      <w:rPr>
                        <w:b/>
                        <w:color w:val="8EAADB"/>
                      </w:rPr>
                      <w:t>a</w:t>
                    </w:r>
                    <w:r>
                      <w:rPr>
                        <w:b/>
                        <w:color w:val="8EAADB"/>
                        <w:spacing w:val="9"/>
                      </w:rPr>
                      <w:t xml:space="preserve"> </w:t>
                    </w:r>
                    <w:r>
                      <w:rPr>
                        <w:b/>
                        <w:color w:val="8EAADB"/>
                      </w:rPr>
                      <w:t>g</w:t>
                    </w:r>
                    <w:r>
                      <w:rPr>
                        <w:b/>
                        <w:color w:val="8EAADB"/>
                        <w:spacing w:val="10"/>
                      </w:rPr>
                      <w:t xml:space="preserve"> </w:t>
                    </w:r>
                    <w:r>
                      <w:rPr>
                        <w:b/>
                        <w:color w:val="8EAADB"/>
                      </w:rPr>
                      <w:t>e</w:t>
                    </w:r>
                    <w:r>
                      <w:rPr>
                        <w:b/>
                        <w:color w:val="8EAADB"/>
                        <w:spacing w:val="59"/>
                      </w:rPr>
                      <w:t xml:space="preserve"> </w:t>
                    </w:r>
                    <w:r>
                      <w:rPr>
                        <w:b/>
                        <w:color w:val="8EAADB"/>
                      </w:rPr>
                      <w:t>|</w:t>
                    </w:r>
                    <w:r>
                      <w:rPr>
                        <w:b/>
                        <w:color w:val="8EAADB"/>
                        <w:spacing w:val="-2"/>
                      </w:rPr>
                      <w:t xml:space="preserve"> </w:t>
                    </w:r>
                    <w:r>
                      <w:rPr>
                        <w:b/>
                        <w:color w:val="8EAADB"/>
                        <w:spacing w:val="-5"/>
                      </w:rPr>
                      <w:fldChar w:fldCharType="begin"/>
                    </w:r>
                    <w:r>
                      <w:rPr>
                        <w:b/>
                        <w:color w:val="8EAADB"/>
                        <w:spacing w:val="-5"/>
                      </w:rPr>
                      <w:instrText xml:space="preserve"> PAGE </w:instrText>
                    </w:r>
                    <w:r>
                      <w:rPr>
                        <w:b/>
                        <w:color w:val="8EAADB"/>
                        <w:spacing w:val="-5"/>
                      </w:rPr>
                      <w:fldChar w:fldCharType="separate"/>
                    </w:r>
                    <w:r>
                      <w:rPr>
                        <w:b/>
                        <w:color w:val="8EAADB"/>
                        <w:spacing w:val="-5"/>
                      </w:rPr>
                      <w:t>62</w:t>
                    </w:r>
                    <w:r>
                      <w:rPr>
                        <w:b/>
                        <w:color w:val="8EAADB"/>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E9404E" w14:textId="77777777" w:rsidR="005E62E5" w:rsidRDefault="005E62E5">
      <w:r>
        <w:separator/>
      </w:r>
    </w:p>
  </w:footnote>
  <w:footnote w:type="continuationSeparator" w:id="0">
    <w:p w14:paraId="144DBB05" w14:textId="77777777" w:rsidR="005E62E5" w:rsidRDefault="005E62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A4CD8" w14:textId="77777777" w:rsidR="000B3F97" w:rsidRDefault="00000000">
    <w:pPr>
      <w:pStyle w:val="BodyText"/>
      <w:spacing w:line="14" w:lineRule="auto"/>
      <w:rPr>
        <w:sz w:val="20"/>
      </w:rPr>
    </w:pPr>
    <w:r>
      <w:rPr>
        <w:noProof/>
      </w:rPr>
      <mc:AlternateContent>
        <mc:Choice Requires="wps">
          <w:drawing>
            <wp:anchor distT="0" distB="0" distL="0" distR="0" simplePos="0" relativeHeight="251656704" behindDoc="1" locked="0" layoutInCell="1" allowOverlap="1" wp14:anchorId="08156EF9" wp14:editId="394EEA0C">
              <wp:simplePos x="0" y="0"/>
              <wp:positionH relativeFrom="page">
                <wp:posOffset>1319530</wp:posOffset>
              </wp:positionH>
              <wp:positionV relativeFrom="page">
                <wp:posOffset>471805</wp:posOffset>
              </wp:positionV>
              <wp:extent cx="5341620" cy="165735"/>
              <wp:effectExtent l="0" t="0" r="0" b="0"/>
              <wp:wrapNone/>
              <wp:docPr id="1" name="Textbox 1"/>
              <wp:cNvGraphicFramePr/>
              <a:graphic xmlns:a="http://schemas.openxmlformats.org/drawingml/2006/main">
                <a:graphicData uri="http://schemas.microsoft.com/office/word/2010/wordprocessingShape">
                  <wps:wsp>
                    <wps:cNvSpPr txBox="1"/>
                    <wps:spPr>
                      <a:xfrm>
                        <a:off x="0" y="0"/>
                        <a:ext cx="5341620" cy="165735"/>
                      </a:xfrm>
                      <a:prstGeom prst="rect">
                        <a:avLst/>
                      </a:prstGeom>
                    </wps:spPr>
                    <wps:txbx>
                      <w:txbxContent>
                        <w:p w14:paraId="4996023E" w14:textId="77777777" w:rsidR="000B3F97" w:rsidRDefault="00000000">
                          <w:pPr>
                            <w:tabs>
                              <w:tab w:val="left" w:pos="4710"/>
                            </w:tabs>
                            <w:spacing w:line="245" w:lineRule="exact"/>
                            <w:ind w:left="20"/>
                          </w:pPr>
                          <w:r>
                            <w:rPr>
                              <w:color w:val="2D74B5"/>
                              <w:shd w:val="clear" w:color="auto" w:fill="DEEAF6"/>
                            </w:rPr>
                            <w:tab/>
                            <w:t>English</w:t>
                          </w:r>
                          <w:r>
                            <w:rPr>
                              <w:color w:val="2D74B5"/>
                              <w:spacing w:val="-6"/>
                              <w:shd w:val="clear" w:color="auto" w:fill="DEEAF6"/>
                            </w:rPr>
                            <w:t xml:space="preserve"> </w:t>
                          </w:r>
                          <w:r>
                            <w:rPr>
                              <w:color w:val="2D74B5"/>
                              <w:shd w:val="clear" w:color="auto" w:fill="DEEAF6"/>
                            </w:rPr>
                            <w:t>for</w:t>
                          </w:r>
                          <w:r>
                            <w:rPr>
                              <w:color w:val="2D74B5"/>
                              <w:spacing w:val="-4"/>
                              <w:shd w:val="clear" w:color="auto" w:fill="DEEAF6"/>
                            </w:rPr>
                            <w:t xml:space="preserve"> </w:t>
                          </w:r>
                          <w:r>
                            <w:rPr>
                              <w:color w:val="2D74B5"/>
                              <w:shd w:val="clear" w:color="auto" w:fill="DEEAF6"/>
                            </w:rPr>
                            <w:t>Informatics</w:t>
                          </w:r>
                          <w:r>
                            <w:rPr>
                              <w:color w:val="2D74B5"/>
                              <w:spacing w:val="-5"/>
                              <w:shd w:val="clear" w:color="auto" w:fill="DEEAF6"/>
                            </w:rPr>
                            <w:t xml:space="preserve"> </w:t>
                          </w:r>
                          <w:r>
                            <w:rPr>
                              <w:color w:val="2D74B5"/>
                              <w:shd w:val="clear" w:color="auto" w:fill="DEEAF6"/>
                            </w:rPr>
                            <w:t>1:</w:t>
                          </w:r>
                          <w:r>
                            <w:rPr>
                              <w:color w:val="2D74B5"/>
                              <w:spacing w:val="-4"/>
                              <w:shd w:val="clear" w:color="auto" w:fill="DEEAF6"/>
                            </w:rPr>
                            <w:t xml:space="preserve"> </w:t>
                          </w:r>
                          <w:r>
                            <w:rPr>
                              <w:color w:val="2D74B5"/>
                              <w:shd w:val="clear" w:color="auto" w:fill="DEEAF6"/>
                            </w:rPr>
                            <w:t>Seventh</w:t>
                          </w:r>
                          <w:r>
                            <w:rPr>
                              <w:color w:val="2D74B5"/>
                              <w:spacing w:val="-6"/>
                              <w:shd w:val="clear" w:color="auto" w:fill="DEEAF6"/>
                            </w:rPr>
                            <w:t xml:space="preserve"> </w:t>
                          </w:r>
                          <w:r>
                            <w:rPr>
                              <w:color w:val="2D74B5"/>
                              <w:spacing w:val="-2"/>
                              <w:shd w:val="clear" w:color="auto" w:fill="DEEAF6"/>
                            </w:rPr>
                            <w:t>Edition</w:t>
                          </w:r>
                        </w:p>
                      </w:txbxContent>
                    </wps:txbx>
                    <wps:bodyPr wrap="square" lIns="0" tIns="0" rIns="0" bIns="0" rtlCol="0">
                      <a:noAutofit/>
                    </wps:bodyPr>
                  </wps:wsp>
                </a:graphicData>
              </a:graphic>
            </wp:anchor>
          </w:drawing>
        </mc:Choice>
        <mc:Fallback>
          <w:pict>
            <v:shapetype w14:anchorId="08156EF9" id="_x0000_t202" coordsize="21600,21600" o:spt="202" path="m,l,21600r21600,l21600,xe">
              <v:stroke joinstyle="miter"/>
              <v:path gradientshapeok="t" o:connecttype="rect"/>
            </v:shapetype>
            <v:shape id="Textbox 1" o:spid="_x0000_s1040" type="#_x0000_t202" style="position:absolute;margin-left:103.9pt;margin-top:37.15pt;width:420.6pt;height:13.05pt;z-index:-251659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" filled="f" stroked="f">
              <v:textbox inset="0,0,0,0">
                <w:txbxContent>
                  <w:p w14:paraId="4996023E" w14:textId="77777777" w:rsidR="000B3F97" w:rsidRDefault="00000000">
                    <w:pPr>
                      <w:tabs>
                        <w:tab w:val="left" w:pos="4710"/>
                      </w:tabs>
                      <w:spacing w:line="245" w:lineRule="exact"/>
                      <w:ind w:left="20"/>
                    </w:pPr>
                    <w:r>
                      <w:rPr>
                        <w:color w:val="2D74B5"/>
                        <w:shd w:val="clear" w:color="auto" w:fill="DEEAF6"/>
                      </w:rPr>
                      <w:tab/>
                      <w:t>English</w:t>
                    </w:r>
                    <w:r>
                      <w:rPr>
                        <w:color w:val="2D74B5"/>
                        <w:spacing w:val="-6"/>
                        <w:shd w:val="clear" w:color="auto" w:fill="DEEAF6"/>
                      </w:rPr>
                      <w:t xml:space="preserve"> </w:t>
                    </w:r>
                    <w:r>
                      <w:rPr>
                        <w:color w:val="2D74B5"/>
                        <w:shd w:val="clear" w:color="auto" w:fill="DEEAF6"/>
                      </w:rPr>
                      <w:t>for</w:t>
                    </w:r>
                    <w:r>
                      <w:rPr>
                        <w:color w:val="2D74B5"/>
                        <w:spacing w:val="-4"/>
                        <w:shd w:val="clear" w:color="auto" w:fill="DEEAF6"/>
                      </w:rPr>
                      <w:t xml:space="preserve"> </w:t>
                    </w:r>
                    <w:r>
                      <w:rPr>
                        <w:color w:val="2D74B5"/>
                        <w:shd w:val="clear" w:color="auto" w:fill="DEEAF6"/>
                      </w:rPr>
                      <w:t>Informatics</w:t>
                    </w:r>
                    <w:r>
                      <w:rPr>
                        <w:color w:val="2D74B5"/>
                        <w:spacing w:val="-5"/>
                        <w:shd w:val="clear" w:color="auto" w:fill="DEEAF6"/>
                      </w:rPr>
                      <w:t xml:space="preserve"> </w:t>
                    </w:r>
                    <w:r>
                      <w:rPr>
                        <w:color w:val="2D74B5"/>
                        <w:shd w:val="clear" w:color="auto" w:fill="DEEAF6"/>
                      </w:rPr>
                      <w:t>1:</w:t>
                    </w:r>
                    <w:r>
                      <w:rPr>
                        <w:color w:val="2D74B5"/>
                        <w:spacing w:val="-4"/>
                        <w:shd w:val="clear" w:color="auto" w:fill="DEEAF6"/>
                      </w:rPr>
                      <w:t xml:space="preserve"> </w:t>
                    </w:r>
                    <w:r>
                      <w:rPr>
                        <w:color w:val="2D74B5"/>
                        <w:shd w:val="clear" w:color="auto" w:fill="DEEAF6"/>
                      </w:rPr>
                      <w:t>Seventh</w:t>
                    </w:r>
                    <w:r>
                      <w:rPr>
                        <w:color w:val="2D74B5"/>
                        <w:spacing w:val="-6"/>
                        <w:shd w:val="clear" w:color="auto" w:fill="DEEAF6"/>
                      </w:rPr>
                      <w:t xml:space="preserve"> </w:t>
                    </w:r>
                    <w:r>
                      <w:rPr>
                        <w:color w:val="2D74B5"/>
                        <w:spacing w:val="-2"/>
                        <w:shd w:val="clear" w:color="auto" w:fill="DEEAF6"/>
                      </w:rPr>
                      <w:t>Edition</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239341B"/>
    <w:multiLevelType w:val="multilevel"/>
    <w:tmpl w:val="9239341B"/>
    <w:lvl w:ilvl="0">
      <w:start w:val="1"/>
      <w:numFmt w:val="decimal"/>
      <w:lvlText w:val="%1."/>
      <w:lvlJc w:val="left"/>
      <w:pPr>
        <w:ind w:left="1013" w:hanging="567"/>
        <w:jc w:val="left"/>
      </w:pPr>
      <w:rPr>
        <w:rFonts w:ascii="Calibri" w:eastAsia="Calibri" w:hAnsi="Calibri" w:cs="Calibri" w:hint="default"/>
        <w:b w:val="0"/>
        <w:bCs w:val="0"/>
        <w:i w:val="0"/>
        <w:iCs w:val="0"/>
        <w:spacing w:val="0"/>
        <w:w w:val="100"/>
        <w:sz w:val="24"/>
        <w:szCs w:val="24"/>
        <w:lang w:val="en-US" w:eastAsia="en-US" w:bidi="ar-SA"/>
      </w:rPr>
    </w:lvl>
    <w:lvl w:ilvl="1">
      <w:numFmt w:val="bullet"/>
      <w:lvlText w:val="•"/>
      <w:lvlJc w:val="left"/>
      <w:pPr>
        <w:ind w:left="1880" w:hanging="567"/>
      </w:pPr>
      <w:rPr>
        <w:rFonts w:hint="default"/>
        <w:lang w:val="en-US" w:eastAsia="en-US" w:bidi="ar-SA"/>
      </w:rPr>
    </w:lvl>
    <w:lvl w:ilvl="2">
      <w:numFmt w:val="bullet"/>
      <w:lvlText w:val="•"/>
      <w:lvlJc w:val="left"/>
      <w:pPr>
        <w:ind w:left="2741" w:hanging="567"/>
      </w:pPr>
      <w:rPr>
        <w:rFonts w:hint="default"/>
        <w:lang w:val="en-US" w:eastAsia="en-US" w:bidi="ar-SA"/>
      </w:rPr>
    </w:lvl>
    <w:lvl w:ilvl="3">
      <w:numFmt w:val="bullet"/>
      <w:lvlText w:val="•"/>
      <w:lvlJc w:val="left"/>
      <w:pPr>
        <w:ind w:left="3601" w:hanging="567"/>
      </w:pPr>
      <w:rPr>
        <w:rFonts w:hint="default"/>
        <w:lang w:val="en-US" w:eastAsia="en-US" w:bidi="ar-SA"/>
      </w:rPr>
    </w:lvl>
    <w:lvl w:ilvl="4">
      <w:numFmt w:val="bullet"/>
      <w:lvlText w:val="•"/>
      <w:lvlJc w:val="left"/>
      <w:pPr>
        <w:ind w:left="4462" w:hanging="567"/>
      </w:pPr>
      <w:rPr>
        <w:rFonts w:hint="default"/>
        <w:lang w:val="en-US" w:eastAsia="en-US" w:bidi="ar-SA"/>
      </w:rPr>
    </w:lvl>
    <w:lvl w:ilvl="5">
      <w:numFmt w:val="bullet"/>
      <w:lvlText w:val="•"/>
      <w:lvlJc w:val="left"/>
      <w:pPr>
        <w:ind w:left="5323" w:hanging="567"/>
      </w:pPr>
      <w:rPr>
        <w:rFonts w:hint="default"/>
        <w:lang w:val="en-US" w:eastAsia="en-US" w:bidi="ar-SA"/>
      </w:rPr>
    </w:lvl>
    <w:lvl w:ilvl="6">
      <w:numFmt w:val="bullet"/>
      <w:lvlText w:val="•"/>
      <w:lvlJc w:val="left"/>
      <w:pPr>
        <w:ind w:left="6183" w:hanging="567"/>
      </w:pPr>
      <w:rPr>
        <w:rFonts w:hint="default"/>
        <w:lang w:val="en-US" w:eastAsia="en-US" w:bidi="ar-SA"/>
      </w:rPr>
    </w:lvl>
    <w:lvl w:ilvl="7">
      <w:numFmt w:val="bullet"/>
      <w:lvlText w:val="•"/>
      <w:lvlJc w:val="left"/>
      <w:pPr>
        <w:ind w:left="7044" w:hanging="567"/>
      </w:pPr>
      <w:rPr>
        <w:rFonts w:hint="default"/>
        <w:lang w:val="en-US" w:eastAsia="en-US" w:bidi="ar-SA"/>
      </w:rPr>
    </w:lvl>
    <w:lvl w:ilvl="8">
      <w:numFmt w:val="bullet"/>
      <w:lvlText w:val="•"/>
      <w:lvlJc w:val="left"/>
      <w:pPr>
        <w:ind w:left="7905" w:hanging="567"/>
      </w:pPr>
      <w:rPr>
        <w:rFonts w:hint="default"/>
        <w:lang w:val="en-US" w:eastAsia="en-US" w:bidi="ar-SA"/>
      </w:rPr>
    </w:lvl>
  </w:abstractNum>
  <w:abstractNum w:abstractNumId="1" w15:restartNumberingAfterBreak="0">
    <w:nsid w:val="B5E306ED"/>
    <w:multiLevelType w:val="multilevel"/>
    <w:tmpl w:val="B5E306ED"/>
    <w:lvl w:ilvl="0">
      <w:start w:val="1"/>
      <w:numFmt w:val="decimal"/>
      <w:lvlText w:val="%1."/>
      <w:lvlJc w:val="left"/>
      <w:pPr>
        <w:ind w:left="506" w:hanging="456"/>
        <w:jc w:val="left"/>
      </w:pPr>
      <w:rPr>
        <w:rFonts w:ascii="Calibri" w:eastAsia="Calibri" w:hAnsi="Calibri" w:cs="Calibri" w:hint="default"/>
        <w:b w:val="0"/>
        <w:bCs w:val="0"/>
        <w:i w:val="0"/>
        <w:iCs w:val="0"/>
        <w:spacing w:val="0"/>
        <w:w w:val="100"/>
        <w:sz w:val="24"/>
        <w:szCs w:val="24"/>
        <w:lang w:val="en-US" w:eastAsia="en-US" w:bidi="ar-SA"/>
      </w:rPr>
    </w:lvl>
    <w:lvl w:ilvl="1">
      <w:numFmt w:val="bullet"/>
      <w:lvlText w:val="•"/>
      <w:lvlJc w:val="left"/>
      <w:pPr>
        <w:ind w:left="833" w:hanging="456"/>
      </w:pPr>
      <w:rPr>
        <w:rFonts w:hint="default"/>
        <w:lang w:val="en-US" w:eastAsia="en-US" w:bidi="ar-SA"/>
      </w:rPr>
    </w:lvl>
    <w:lvl w:ilvl="2">
      <w:numFmt w:val="bullet"/>
      <w:lvlText w:val="•"/>
      <w:lvlJc w:val="left"/>
      <w:pPr>
        <w:ind w:left="1166" w:hanging="456"/>
      </w:pPr>
      <w:rPr>
        <w:rFonts w:hint="default"/>
        <w:lang w:val="en-US" w:eastAsia="en-US" w:bidi="ar-SA"/>
      </w:rPr>
    </w:lvl>
    <w:lvl w:ilvl="3">
      <w:numFmt w:val="bullet"/>
      <w:lvlText w:val="•"/>
      <w:lvlJc w:val="left"/>
      <w:pPr>
        <w:ind w:left="1499" w:hanging="456"/>
      </w:pPr>
      <w:rPr>
        <w:rFonts w:hint="default"/>
        <w:lang w:val="en-US" w:eastAsia="en-US" w:bidi="ar-SA"/>
      </w:rPr>
    </w:lvl>
    <w:lvl w:ilvl="4">
      <w:numFmt w:val="bullet"/>
      <w:lvlText w:val="•"/>
      <w:lvlJc w:val="left"/>
      <w:pPr>
        <w:ind w:left="1832" w:hanging="456"/>
      </w:pPr>
      <w:rPr>
        <w:rFonts w:hint="default"/>
        <w:lang w:val="en-US" w:eastAsia="en-US" w:bidi="ar-SA"/>
      </w:rPr>
    </w:lvl>
    <w:lvl w:ilvl="5">
      <w:numFmt w:val="bullet"/>
      <w:lvlText w:val="•"/>
      <w:lvlJc w:val="left"/>
      <w:pPr>
        <w:ind w:left="2165" w:hanging="456"/>
      </w:pPr>
      <w:rPr>
        <w:rFonts w:hint="default"/>
        <w:lang w:val="en-US" w:eastAsia="en-US" w:bidi="ar-SA"/>
      </w:rPr>
    </w:lvl>
    <w:lvl w:ilvl="6">
      <w:numFmt w:val="bullet"/>
      <w:lvlText w:val="•"/>
      <w:lvlJc w:val="left"/>
      <w:pPr>
        <w:ind w:left="2498" w:hanging="456"/>
      </w:pPr>
      <w:rPr>
        <w:rFonts w:hint="default"/>
        <w:lang w:val="en-US" w:eastAsia="en-US" w:bidi="ar-SA"/>
      </w:rPr>
    </w:lvl>
    <w:lvl w:ilvl="7">
      <w:numFmt w:val="bullet"/>
      <w:lvlText w:val="•"/>
      <w:lvlJc w:val="left"/>
      <w:pPr>
        <w:ind w:left="2831" w:hanging="456"/>
      </w:pPr>
      <w:rPr>
        <w:rFonts w:hint="default"/>
        <w:lang w:val="en-US" w:eastAsia="en-US" w:bidi="ar-SA"/>
      </w:rPr>
    </w:lvl>
    <w:lvl w:ilvl="8">
      <w:numFmt w:val="bullet"/>
      <w:lvlText w:val="•"/>
      <w:lvlJc w:val="left"/>
      <w:pPr>
        <w:ind w:left="3164" w:hanging="456"/>
      </w:pPr>
      <w:rPr>
        <w:rFonts w:hint="default"/>
        <w:lang w:val="en-US" w:eastAsia="en-US" w:bidi="ar-SA"/>
      </w:rPr>
    </w:lvl>
  </w:abstractNum>
  <w:abstractNum w:abstractNumId="2" w15:restartNumberingAfterBreak="0">
    <w:nsid w:val="BF205925"/>
    <w:multiLevelType w:val="multilevel"/>
    <w:tmpl w:val="BF205925"/>
    <w:lvl w:ilvl="0">
      <w:start w:val="1"/>
      <w:numFmt w:val="lowerLetter"/>
      <w:lvlText w:val="%1."/>
      <w:lvlJc w:val="left"/>
      <w:pPr>
        <w:ind w:left="891" w:hanging="360"/>
        <w:jc w:val="left"/>
      </w:pPr>
      <w:rPr>
        <w:rFonts w:ascii="Calibri" w:eastAsia="Calibri" w:hAnsi="Calibri" w:cs="Calibri" w:hint="default"/>
        <w:b w:val="0"/>
        <w:bCs w:val="0"/>
        <w:i w:val="0"/>
        <w:iCs w:val="0"/>
        <w:spacing w:val="0"/>
        <w:w w:val="100"/>
        <w:sz w:val="24"/>
        <w:szCs w:val="24"/>
        <w:lang w:val="en-US" w:eastAsia="en-US" w:bidi="ar-SA"/>
      </w:rPr>
    </w:lvl>
    <w:lvl w:ilvl="1">
      <w:numFmt w:val="bullet"/>
      <w:lvlText w:val="•"/>
      <w:lvlJc w:val="left"/>
      <w:pPr>
        <w:ind w:left="1124" w:hanging="360"/>
      </w:pPr>
      <w:rPr>
        <w:rFonts w:hint="default"/>
        <w:lang w:val="en-US" w:eastAsia="en-US" w:bidi="ar-SA"/>
      </w:rPr>
    </w:lvl>
    <w:lvl w:ilvl="2">
      <w:numFmt w:val="bullet"/>
      <w:lvlText w:val="•"/>
      <w:lvlJc w:val="left"/>
      <w:pPr>
        <w:ind w:left="1348" w:hanging="360"/>
      </w:pPr>
      <w:rPr>
        <w:rFonts w:hint="default"/>
        <w:lang w:val="en-US" w:eastAsia="en-US" w:bidi="ar-SA"/>
      </w:rPr>
    </w:lvl>
    <w:lvl w:ilvl="3">
      <w:numFmt w:val="bullet"/>
      <w:lvlText w:val="•"/>
      <w:lvlJc w:val="left"/>
      <w:pPr>
        <w:ind w:left="1572" w:hanging="360"/>
      </w:pPr>
      <w:rPr>
        <w:rFonts w:hint="default"/>
        <w:lang w:val="en-US" w:eastAsia="en-US" w:bidi="ar-SA"/>
      </w:rPr>
    </w:lvl>
    <w:lvl w:ilvl="4">
      <w:numFmt w:val="bullet"/>
      <w:lvlText w:val="•"/>
      <w:lvlJc w:val="left"/>
      <w:pPr>
        <w:ind w:left="1797" w:hanging="360"/>
      </w:pPr>
      <w:rPr>
        <w:rFonts w:hint="default"/>
        <w:lang w:val="en-US" w:eastAsia="en-US" w:bidi="ar-SA"/>
      </w:rPr>
    </w:lvl>
    <w:lvl w:ilvl="5">
      <w:numFmt w:val="bullet"/>
      <w:lvlText w:val="•"/>
      <w:lvlJc w:val="left"/>
      <w:pPr>
        <w:ind w:left="2021" w:hanging="360"/>
      </w:pPr>
      <w:rPr>
        <w:rFonts w:hint="default"/>
        <w:lang w:val="en-US" w:eastAsia="en-US" w:bidi="ar-SA"/>
      </w:rPr>
    </w:lvl>
    <w:lvl w:ilvl="6">
      <w:numFmt w:val="bullet"/>
      <w:lvlText w:val="•"/>
      <w:lvlJc w:val="left"/>
      <w:pPr>
        <w:ind w:left="2245" w:hanging="360"/>
      </w:pPr>
      <w:rPr>
        <w:rFonts w:hint="default"/>
        <w:lang w:val="en-US" w:eastAsia="en-US" w:bidi="ar-SA"/>
      </w:rPr>
    </w:lvl>
    <w:lvl w:ilvl="7">
      <w:numFmt w:val="bullet"/>
      <w:lvlText w:val="•"/>
      <w:lvlJc w:val="left"/>
      <w:pPr>
        <w:ind w:left="2470" w:hanging="360"/>
      </w:pPr>
      <w:rPr>
        <w:rFonts w:hint="default"/>
        <w:lang w:val="en-US" w:eastAsia="en-US" w:bidi="ar-SA"/>
      </w:rPr>
    </w:lvl>
    <w:lvl w:ilvl="8">
      <w:numFmt w:val="bullet"/>
      <w:lvlText w:val="•"/>
      <w:lvlJc w:val="left"/>
      <w:pPr>
        <w:ind w:left="2694" w:hanging="360"/>
      </w:pPr>
      <w:rPr>
        <w:rFonts w:hint="default"/>
        <w:lang w:val="en-US" w:eastAsia="en-US" w:bidi="ar-SA"/>
      </w:rPr>
    </w:lvl>
  </w:abstractNum>
  <w:abstractNum w:abstractNumId="3" w15:restartNumberingAfterBreak="0">
    <w:nsid w:val="CF092B84"/>
    <w:multiLevelType w:val="multilevel"/>
    <w:tmpl w:val="CF092B84"/>
    <w:lvl w:ilvl="0">
      <w:start w:val="1"/>
      <w:numFmt w:val="decimal"/>
      <w:lvlText w:val="%1."/>
      <w:lvlJc w:val="left"/>
      <w:pPr>
        <w:ind w:left="874" w:hanging="428"/>
        <w:jc w:val="left"/>
      </w:pPr>
      <w:rPr>
        <w:rFonts w:ascii="Calibri" w:eastAsia="Calibri" w:hAnsi="Calibri" w:cs="Calibri" w:hint="default"/>
        <w:b w:val="0"/>
        <w:bCs w:val="0"/>
        <w:i w:val="0"/>
        <w:iCs w:val="0"/>
        <w:spacing w:val="0"/>
        <w:w w:val="100"/>
        <w:sz w:val="24"/>
        <w:szCs w:val="24"/>
        <w:lang w:val="en-US" w:eastAsia="en-US" w:bidi="ar-SA"/>
      </w:rPr>
    </w:lvl>
    <w:lvl w:ilvl="1">
      <w:numFmt w:val="bullet"/>
      <w:lvlText w:val="•"/>
      <w:lvlJc w:val="left"/>
      <w:pPr>
        <w:ind w:left="1754" w:hanging="428"/>
      </w:pPr>
      <w:rPr>
        <w:rFonts w:hint="default"/>
        <w:lang w:val="en-US" w:eastAsia="en-US" w:bidi="ar-SA"/>
      </w:rPr>
    </w:lvl>
    <w:lvl w:ilvl="2">
      <w:numFmt w:val="bullet"/>
      <w:lvlText w:val="•"/>
      <w:lvlJc w:val="left"/>
      <w:pPr>
        <w:ind w:left="2629" w:hanging="428"/>
      </w:pPr>
      <w:rPr>
        <w:rFonts w:hint="default"/>
        <w:lang w:val="en-US" w:eastAsia="en-US" w:bidi="ar-SA"/>
      </w:rPr>
    </w:lvl>
    <w:lvl w:ilvl="3">
      <w:numFmt w:val="bullet"/>
      <w:lvlText w:val="•"/>
      <w:lvlJc w:val="left"/>
      <w:pPr>
        <w:ind w:left="3503" w:hanging="428"/>
      </w:pPr>
      <w:rPr>
        <w:rFonts w:hint="default"/>
        <w:lang w:val="en-US" w:eastAsia="en-US" w:bidi="ar-SA"/>
      </w:rPr>
    </w:lvl>
    <w:lvl w:ilvl="4">
      <w:numFmt w:val="bullet"/>
      <w:lvlText w:val="•"/>
      <w:lvlJc w:val="left"/>
      <w:pPr>
        <w:ind w:left="4378" w:hanging="428"/>
      </w:pPr>
      <w:rPr>
        <w:rFonts w:hint="default"/>
        <w:lang w:val="en-US" w:eastAsia="en-US" w:bidi="ar-SA"/>
      </w:rPr>
    </w:lvl>
    <w:lvl w:ilvl="5">
      <w:numFmt w:val="bullet"/>
      <w:lvlText w:val="•"/>
      <w:lvlJc w:val="left"/>
      <w:pPr>
        <w:ind w:left="5253" w:hanging="428"/>
      </w:pPr>
      <w:rPr>
        <w:rFonts w:hint="default"/>
        <w:lang w:val="en-US" w:eastAsia="en-US" w:bidi="ar-SA"/>
      </w:rPr>
    </w:lvl>
    <w:lvl w:ilvl="6">
      <w:numFmt w:val="bullet"/>
      <w:lvlText w:val="•"/>
      <w:lvlJc w:val="left"/>
      <w:pPr>
        <w:ind w:left="6127" w:hanging="428"/>
      </w:pPr>
      <w:rPr>
        <w:rFonts w:hint="default"/>
        <w:lang w:val="en-US" w:eastAsia="en-US" w:bidi="ar-SA"/>
      </w:rPr>
    </w:lvl>
    <w:lvl w:ilvl="7">
      <w:numFmt w:val="bullet"/>
      <w:lvlText w:val="•"/>
      <w:lvlJc w:val="left"/>
      <w:pPr>
        <w:ind w:left="7002" w:hanging="428"/>
      </w:pPr>
      <w:rPr>
        <w:rFonts w:hint="default"/>
        <w:lang w:val="en-US" w:eastAsia="en-US" w:bidi="ar-SA"/>
      </w:rPr>
    </w:lvl>
    <w:lvl w:ilvl="8">
      <w:numFmt w:val="bullet"/>
      <w:lvlText w:val="•"/>
      <w:lvlJc w:val="left"/>
      <w:pPr>
        <w:ind w:left="7877" w:hanging="428"/>
      </w:pPr>
      <w:rPr>
        <w:rFonts w:hint="default"/>
        <w:lang w:val="en-US" w:eastAsia="en-US" w:bidi="ar-SA"/>
      </w:rPr>
    </w:lvl>
  </w:abstractNum>
  <w:abstractNum w:abstractNumId="4" w15:restartNumberingAfterBreak="0">
    <w:nsid w:val="0053208E"/>
    <w:multiLevelType w:val="multilevel"/>
    <w:tmpl w:val="0053208E"/>
    <w:lvl w:ilvl="0">
      <w:numFmt w:val="bullet"/>
      <w:lvlText w:val=""/>
      <w:lvlJc w:val="left"/>
      <w:pPr>
        <w:ind w:left="1013" w:hanging="567"/>
      </w:pPr>
      <w:rPr>
        <w:rFonts w:ascii="Wingdings" w:eastAsia="Wingdings" w:hAnsi="Wingdings" w:cs="Wingdings" w:hint="default"/>
        <w:b w:val="0"/>
        <w:bCs w:val="0"/>
        <w:i w:val="0"/>
        <w:iCs w:val="0"/>
        <w:spacing w:val="0"/>
        <w:w w:val="100"/>
        <w:sz w:val="24"/>
        <w:szCs w:val="24"/>
        <w:lang w:val="en-US" w:eastAsia="en-US" w:bidi="ar-SA"/>
      </w:rPr>
    </w:lvl>
    <w:lvl w:ilvl="1">
      <w:numFmt w:val="bullet"/>
      <w:lvlText w:val="•"/>
      <w:lvlJc w:val="left"/>
      <w:pPr>
        <w:ind w:left="1880" w:hanging="567"/>
      </w:pPr>
      <w:rPr>
        <w:rFonts w:hint="default"/>
        <w:lang w:val="en-US" w:eastAsia="en-US" w:bidi="ar-SA"/>
      </w:rPr>
    </w:lvl>
    <w:lvl w:ilvl="2">
      <w:numFmt w:val="bullet"/>
      <w:lvlText w:val="•"/>
      <w:lvlJc w:val="left"/>
      <w:pPr>
        <w:ind w:left="2741" w:hanging="567"/>
      </w:pPr>
      <w:rPr>
        <w:rFonts w:hint="default"/>
        <w:lang w:val="en-US" w:eastAsia="en-US" w:bidi="ar-SA"/>
      </w:rPr>
    </w:lvl>
    <w:lvl w:ilvl="3">
      <w:numFmt w:val="bullet"/>
      <w:lvlText w:val="•"/>
      <w:lvlJc w:val="left"/>
      <w:pPr>
        <w:ind w:left="3601" w:hanging="567"/>
      </w:pPr>
      <w:rPr>
        <w:rFonts w:hint="default"/>
        <w:lang w:val="en-US" w:eastAsia="en-US" w:bidi="ar-SA"/>
      </w:rPr>
    </w:lvl>
    <w:lvl w:ilvl="4">
      <w:numFmt w:val="bullet"/>
      <w:lvlText w:val="•"/>
      <w:lvlJc w:val="left"/>
      <w:pPr>
        <w:ind w:left="4462" w:hanging="567"/>
      </w:pPr>
      <w:rPr>
        <w:rFonts w:hint="default"/>
        <w:lang w:val="en-US" w:eastAsia="en-US" w:bidi="ar-SA"/>
      </w:rPr>
    </w:lvl>
    <w:lvl w:ilvl="5">
      <w:numFmt w:val="bullet"/>
      <w:lvlText w:val="•"/>
      <w:lvlJc w:val="left"/>
      <w:pPr>
        <w:ind w:left="5323" w:hanging="567"/>
      </w:pPr>
      <w:rPr>
        <w:rFonts w:hint="default"/>
        <w:lang w:val="en-US" w:eastAsia="en-US" w:bidi="ar-SA"/>
      </w:rPr>
    </w:lvl>
    <w:lvl w:ilvl="6">
      <w:numFmt w:val="bullet"/>
      <w:lvlText w:val="•"/>
      <w:lvlJc w:val="left"/>
      <w:pPr>
        <w:ind w:left="6183" w:hanging="567"/>
      </w:pPr>
      <w:rPr>
        <w:rFonts w:hint="default"/>
        <w:lang w:val="en-US" w:eastAsia="en-US" w:bidi="ar-SA"/>
      </w:rPr>
    </w:lvl>
    <w:lvl w:ilvl="7">
      <w:numFmt w:val="bullet"/>
      <w:lvlText w:val="•"/>
      <w:lvlJc w:val="left"/>
      <w:pPr>
        <w:ind w:left="7044" w:hanging="567"/>
      </w:pPr>
      <w:rPr>
        <w:rFonts w:hint="default"/>
        <w:lang w:val="en-US" w:eastAsia="en-US" w:bidi="ar-SA"/>
      </w:rPr>
    </w:lvl>
    <w:lvl w:ilvl="8">
      <w:numFmt w:val="bullet"/>
      <w:lvlText w:val="•"/>
      <w:lvlJc w:val="left"/>
      <w:pPr>
        <w:ind w:left="7905" w:hanging="567"/>
      </w:pPr>
      <w:rPr>
        <w:rFonts w:hint="default"/>
        <w:lang w:val="en-US" w:eastAsia="en-US" w:bidi="ar-SA"/>
      </w:rPr>
    </w:lvl>
  </w:abstractNum>
  <w:abstractNum w:abstractNumId="5" w15:restartNumberingAfterBreak="0">
    <w:nsid w:val="0248C179"/>
    <w:multiLevelType w:val="multilevel"/>
    <w:tmpl w:val="0248C179"/>
    <w:lvl w:ilvl="0">
      <w:start w:val="1"/>
      <w:numFmt w:val="decimal"/>
      <w:lvlText w:val="%1."/>
      <w:lvlJc w:val="left"/>
      <w:pPr>
        <w:ind w:left="523" w:hanging="360"/>
        <w:jc w:val="left"/>
      </w:pPr>
      <w:rPr>
        <w:rFonts w:hint="default"/>
        <w:spacing w:val="0"/>
        <w:w w:val="100"/>
        <w:lang w:val="en-US" w:eastAsia="en-US" w:bidi="ar-SA"/>
      </w:rPr>
    </w:lvl>
    <w:lvl w:ilvl="1">
      <w:numFmt w:val="bullet"/>
      <w:lvlText w:val="•"/>
      <w:lvlJc w:val="left"/>
      <w:pPr>
        <w:ind w:left="912" w:hanging="360"/>
      </w:pPr>
      <w:rPr>
        <w:rFonts w:hint="default"/>
        <w:lang w:val="en-US" w:eastAsia="en-US" w:bidi="ar-SA"/>
      </w:rPr>
    </w:lvl>
    <w:lvl w:ilvl="2">
      <w:numFmt w:val="bullet"/>
      <w:lvlText w:val="•"/>
      <w:lvlJc w:val="left"/>
      <w:pPr>
        <w:ind w:left="1304" w:hanging="360"/>
      </w:pPr>
      <w:rPr>
        <w:rFonts w:hint="default"/>
        <w:lang w:val="en-US" w:eastAsia="en-US" w:bidi="ar-SA"/>
      </w:rPr>
    </w:lvl>
    <w:lvl w:ilvl="3">
      <w:numFmt w:val="bullet"/>
      <w:lvlText w:val="•"/>
      <w:lvlJc w:val="left"/>
      <w:pPr>
        <w:ind w:left="1696" w:hanging="360"/>
      </w:pPr>
      <w:rPr>
        <w:rFonts w:hint="default"/>
        <w:lang w:val="en-US" w:eastAsia="en-US" w:bidi="ar-SA"/>
      </w:rPr>
    </w:lvl>
    <w:lvl w:ilvl="4">
      <w:numFmt w:val="bullet"/>
      <w:lvlText w:val="•"/>
      <w:lvlJc w:val="left"/>
      <w:pPr>
        <w:ind w:left="2088" w:hanging="360"/>
      </w:pPr>
      <w:rPr>
        <w:rFonts w:hint="default"/>
        <w:lang w:val="en-US" w:eastAsia="en-US" w:bidi="ar-SA"/>
      </w:rPr>
    </w:lvl>
    <w:lvl w:ilvl="5">
      <w:numFmt w:val="bullet"/>
      <w:lvlText w:val="•"/>
      <w:lvlJc w:val="left"/>
      <w:pPr>
        <w:ind w:left="2480" w:hanging="360"/>
      </w:pPr>
      <w:rPr>
        <w:rFonts w:hint="default"/>
        <w:lang w:val="en-US" w:eastAsia="en-US" w:bidi="ar-SA"/>
      </w:rPr>
    </w:lvl>
    <w:lvl w:ilvl="6">
      <w:numFmt w:val="bullet"/>
      <w:lvlText w:val="•"/>
      <w:lvlJc w:val="left"/>
      <w:pPr>
        <w:ind w:left="2872" w:hanging="360"/>
      </w:pPr>
      <w:rPr>
        <w:rFonts w:hint="default"/>
        <w:lang w:val="en-US" w:eastAsia="en-US" w:bidi="ar-SA"/>
      </w:rPr>
    </w:lvl>
    <w:lvl w:ilvl="7">
      <w:numFmt w:val="bullet"/>
      <w:lvlText w:val="•"/>
      <w:lvlJc w:val="left"/>
      <w:pPr>
        <w:ind w:left="3264" w:hanging="360"/>
      </w:pPr>
      <w:rPr>
        <w:rFonts w:hint="default"/>
        <w:lang w:val="en-US" w:eastAsia="en-US" w:bidi="ar-SA"/>
      </w:rPr>
    </w:lvl>
    <w:lvl w:ilvl="8">
      <w:numFmt w:val="bullet"/>
      <w:lvlText w:val="•"/>
      <w:lvlJc w:val="left"/>
      <w:pPr>
        <w:ind w:left="3656" w:hanging="360"/>
      </w:pPr>
      <w:rPr>
        <w:rFonts w:hint="default"/>
        <w:lang w:val="en-US" w:eastAsia="en-US" w:bidi="ar-SA"/>
      </w:rPr>
    </w:lvl>
  </w:abstractNum>
  <w:abstractNum w:abstractNumId="6" w15:restartNumberingAfterBreak="0">
    <w:nsid w:val="03D62ECE"/>
    <w:multiLevelType w:val="multilevel"/>
    <w:tmpl w:val="03D62ECE"/>
    <w:lvl w:ilvl="0">
      <w:start w:val="1"/>
      <w:numFmt w:val="lowerLetter"/>
      <w:lvlText w:val="%1."/>
      <w:lvlJc w:val="left"/>
      <w:pPr>
        <w:ind w:left="1196" w:hanging="360"/>
        <w:jc w:val="left"/>
      </w:pPr>
      <w:rPr>
        <w:rFonts w:ascii="Calibri" w:eastAsia="Calibri" w:hAnsi="Calibri" w:cs="Calibri" w:hint="default"/>
        <w:b w:val="0"/>
        <w:bCs w:val="0"/>
        <w:i w:val="0"/>
        <w:iCs w:val="0"/>
        <w:spacing w:val="0"/>
        <w:w w:val="100"/>
        <w:sz w:val="24"/>
        <w:szCs w:val="24"/>
        <w:lang w:val="en-US" w:eastAsia="en-US" w:bidi="ar-SA"/>
      </w:rPr>
    </w:lvl>
    <w:lvl w:ilvl="1">
      <w:numFmt w:val="bullet"/>
      <w:lvlText w:val="•"/>
      <w:lvlJc w:val="left"/>
      <w:pPr>
        <w:ind w:left="1432" w:hanging="360"/>
      </w:pPr>
      <w:rPr>
        <w:rFonts w:hint="default"/>
        <w:lang w:val="en-US" w:eastAsia="en-US" w:bidi="ar-SA"/>
      </w:rPr>
    </w:lvl>
    <w:lvl w:ilvl="2">
      <w:numFmt w:val="bullet"/>
      <w:lvlText w:val="•"/>
      <w:lvlJc w:val="left"/>
      <w:pPr>
        <w:ind w:left="1664" w:hanging="360"/>
      </w:pPr>
      <w:rPr>
        <w:rFonts w:hint="default"/>
        <w:lang w:val="en-US" w:eastAsia="en-US" w:bidi="ar-SA"/>
      </w:rPr>
    </w:lvl>
    <w:lvl w:ilvl="3">
      <w:numFmt w:val="bullet"/>
      <w:lvlText w:val="•"/>
      <w:lvlJc w:val="left"/>
      <w:pPr>
        <w:ind w:left="1896" w:hanging="360"/>
      </w:pPr>
      <w:rPr>
        <w:rFonts w:hint="default"/>
        <w:lang w:val="en-US" w:eastAsia="en-US" w:bidi="ar-SA"/>
      </w:rPr>
    </w:lvl>
    <w:lvl w:ilvl="4">
      <w:numFmt w:val="bullet"/>
      <w:lvlText w:val="•"/>
      <w:lvlJc w:val="left"/>
      <w:pPr>
        <w:ind w:left="2129" w:hanging="360"/>
      </w:pPr>
      <w:rPr>
        <w:rFonts w:hint="default"/>
        <w:lang w:val="en-US" w:eastAsia="en-US" w:bidi="ar-SA"/>
      </w:rPr>
    </w:lvl>
    <w:lvl w:ilvl="5">
      <w:numFmt w:val="bullet"/>
      <w:lvlText w:val="•"/>
      <w:lvlJc w:val="left"/>
      <w:pPr>
        <w:ind w:left="2361" w:hanging="360"/>
      </w:pPr>
      <w:rPr>
        <w:rFonts w:hint="default"/>
        <w:lang w:val="en-US" w:eastAsia="en-US" w:bidi="ar-SA"/>
      </w:rPr>
    </w:lvl>
    <w:lvl w:ilvl="6">
      <w:numFmt w:val="bullet"/>
      <w:lvlText w:val="•"/>
      <w:lvlJc w:val="left"/>
      <w:pPr>
        <w:ind w:left="2593" w:hanging="360"/>
      </w:pPr>
      <w:rPr>
        <w:rFonts w:hint="default"/>
        <w:lang w:val="en-US" w:eastAsia="en-US" w:bidi="ar-SA"/>
      </w:rPr>
    </w:lvl>
    <w:lvl w:ilvl="7">
      <w:numFmt w:val="bullet"/>
      <w:lvlText w:val="•"/>
      <w:lvlJc w:val="left"/>
      <w:pPr>
        <w:ind w:left="2826" w:hanging="360"/>
      </w:pPr>
      <w:rPr>
        <w:rFonts w:hint="default"/>
        <w:lang w:val="en-US" w:eastAsia="en-US" w:bidi="ar-SA"/>
      </w:rPr>
    </w:lvl>
    <w:lvl w:ilvl="8">
      <w:numFmt w:val="bullet"/>
      <w:lvlText w:val="•"/>
      <w:lvlJc w:val="left"/>
      <w:pPr>
        <w:ind w:left="3058" w:hanging="360"/>
      </w:pPr>
      <w:rPr>
        <w:rFonts w:hint="default"/>
        <w:lang w:val="en-US" w:eastAsia="en-US" w:bidi="ar-SA"/>
      </w:rPr>
    </w:lvl>
  </w:abstractNum>
  <w:abstractNum w:abstractNumId="7" w15:restartNumberingAfterBreak="0">
    <w:nsid w:val="25B654F3"/>
    <w:multiLevelType w:val="multilevel"/>
    <w:tmpl w:val="25B654F3"/>
    <w:lvl w:ilvl="0">
      <w:start w:val="1"/>
      <w:numFmt w:val="decimal"/>
      <w:lvlText w:val="%1."/>
      <w:lvlJc w:val="left"/>
      <w:pPr>
        <w:ind w:left="874" w:hanging="428"/>
        <w:jc w:val="left"/>
      </w:pPr>
      <w:rPr>
        <w:rFonts w:ascii="Calibri" w:eastAsia="Calibri" w:hAnsi="Calibri" w:cs="Calibri" w:hint="default"/>
        <w:b w:val="0"/>
        <w:bCs w:val="0"/>
        <w:i w:val="0"/>
        <w:iCs w:val="0"/>
        <w:spacing w:val="0"/>
        <w:w w:val="100"/>
        <w:sz w:val="24"/>
        <w:szCs w:val="24"/>
        <w:lang w:val="en-US" w:eastAsia="en-US" w:bidi="ar-SA"/>
      </w:rPr>
    </w:lvl>
    <w:lvl w:ilvl="1">
      <w:numFmt w:val="bullet"/>
      <w:lvlText w:val="•"/>
      <w:lvlJc w:val="left"/>
      <w:pPr>
        <w:ind w:left="1754" w:hanging="428"/>
      </w:pPr>
      <w:rPr>
        <w:rFonts w:hint="default"/>
        <w:lang w:val="en-US" w:eastAsia="en-US" w:bidi="ar-SA"/>
      </w:rPr>
    </w:lvl>
    <w:lvl w:ilvl="2">
      <w:numFmt w:val="bullet"/>
      <w:lvlText w:val="•"/>
      <w:lvlJc w:val="left"/>
      <w:pPr>
        <w:ind w:left="2629" w:hanging="428"/>
      </w:pPr>
      <w:rPr>
        <w:rFonts w:hint="default"/>
        <w:lang w:val="en-US" w:eastAsia="en-US" w:bidi="ar-SA"/>
      </w:rPr>
    </w:lvl>
    <w:lvl w:ilvl="3">
      <w:numFmt w:val="bullet"/>
      <w:lvlText w:val="•"/>
      <w:lvlJc w:val="left"/>
      <w:pPr>
        <w:ind w:left="3503" w:hanging="428"/>
      </w:pPr>
      <w:rPr>
        <w:rFonts w:hint="default"/>
        <w:lang w:val="en-US" w:eastAsia="en-US" w:bidi="ar-SA"/>
      </w:rPr>
    </w:lvl>
    <w:lvl w:ilvl="4">
      <w:numFmt w:val="bullet"/>
      <w:lvlText w:val="•"/>
      <w:lvlJc w:val="left"/>
      <w:pPr>
        <w:ind w:left="4378" w:hanging="428"/>
      </w:pPr>
      <w:rPr>
        <w:rFonts w:hint="default"/>
        <w:lang w:val="en-US" w:eastAsia="en-US" w:bidi="ar-SA"/>
      </w:rPr>
    </w:lvl>
    <w:lvl w:ilvl="5">
      <w:numFmt w:val="bullet"/>
      <w:lvlText w:val="•"/>
      <w:lvlJc w:val="left"/>
      <w:pPr>
        <w:ind w:left="5253" w:hanging="428"/>
      </w:pPr>
      <w:rPr>
        <w:rFonts w:hint="default"/>
        <w:lang w:val="en-US" w:eastAsia="en-US" w:bidi="ar-SA"/>
      </w:rPr>
    </w:lvl>
    <w:lvl w:ilvl="6">
      <w:numFmt w:val="bullet"/>
      <w:lvlText w:val="•"/>
      <w:lvlJc w:val="left"/>
      <w:pPr>
        <w:ind w:left="6127" w:hanging="428"/>
      </w:pPr>
      <w:rPr>
        <w:rFonts w:hint="default"/>
        <w:lang w:val="en-US" w:eastAsia="en-US" w:bidi="ar-SA"/>
      </w:rPr>
    </w:lvl>
    <w:lvl w:ilvl="7">
      <w:numFmt w:val="bullet"/>
      <w:lvlText w:val="•"/>
      <w:lvlJc w:val="left"/>
      <w:pPr>
        <w:ind w:left="7002" w:hanging="428"/>
      </w:pPr>
      <w:rPr>
        <w:rFonts w:hint="default"/>
        <w:lang w:val="en-US" w:eastAsia="en-US" w:bidi="ar-SA"/>
      </w:rPr>
    </w:lvl>
    <w:lvl w:ilvl="8">
      <w:numFmt w:val="bullet"/>
      <w:lvlText w:val="•"/>
      <w:lvlJc w:val="left"/>
      <w:pPr>
        <w:ind w:left="7877" w:hanging="428"/>
      </w:pPr>
      <w:rPr>
        <w:rFonts w:hint="default"/>
        <w:lang w:val="en-US" w:eastAsia="en-US" w:bidi="ar-SA"/>
      </w:rPr>
    </w:lvl>
  </w:abstractNum>
  <w:abstractNum w:abstractNumId="8" w15:restartNumberingAfterBreak="0">
    <w:nsid w:val="2A8F537B"/>
    <w:multiLevelType w:val="multilevel"/>
    <w:tmpl w:val="2A8F537B"/>
    <w:lvl w:ilvl="0">
      <w:start w:val="1"/>
      <w:numFmt w:val="decimal"/>
      <w:lvlText w:val="%1."/>
      <w:lvlJc w:val="left"/>
      <w:pPr>
        <w:ind w:left="874" w:hanging="428"/>
        <w:jc w:val="left"/>
      </w:pPr>
      <w:rPr>
        <w:rFonts w:ascii="Calibri" w:eastAsia="Calibri" w:hAnsi="Calibri" w:cs="Calibri" w:hint="default"/>
        <w:b w:val="0"/>
        <w:bCs w:val="0"/>
        <w:i w:val="0"/>
        <w:iCs w:val="0"/>
        <w:spacing w:val="0"/>
        <w:w w:val="100"/>
        <w:sz w:val="24"/>
        <w:szCs w:val="24"/>
        <w:lang w:val="en-US" w:eastAsia="en-US" w:bidi="ar-SA"/>
      </w:rPr>
    </w:lvl>
    <w:lvl w:ilvl="1">
      <w:numFmt w:val="bullet"/>
      <w:lvlText w:val="•"/>
      <w:lvlJc w:val="left"/>
      <w:pPr>
        <w:ind w:left="1754" w:hanging="428"/>
      </w:pPr>
      <w:rPr>
        <w:rFonts w:hint="default"/>
        <w:lang w:val="en-US" w:eastAsia="en-US" w:bidi="ar-SA"/>
      </w:rPr>
    </w:lvl>
    <w:lvl w:ilvl="2">
      <w:numFmt w:val="bullet"/>
      <w:lvlText w:val="•"/>
      <w:lvlJc w:val="left"/>
      <w:pPr>
        <w:ind w:left="2629" w:hanging="428"/>
      </w:pPr>
      <w:rPr>
        <w:rFonts w:hint="default"/>
        <w:lang w:val="en-US" w:eastAsia="en-US" w:bidi="ar-SA"/>
      </w:rPr>
    </w:lvl>
    <w:lvl w:ilvl="3">
      <w:numFmt w:val="bullet"/>
      <w:lvlText w:val="•"/>
      <w:lvlJc w:val="left"/>
      <w:pPr>
        <w:ind w:left="3503" w:hanging="428"/>
      </w:pPr>
      <w:rPr>
        <w:rFonts w:hint="default"/>
        <w:lang w:val="en-US" w:eastAsia="en-US" w:bidi="ar-SA"/>
      </w:rPr>
    </w:lvl>
    <w:lvl w:ilvl="4">
      <w:numFmt w:val="bullet"/>
      <w:lvlText w:val="•"/>
      <w:lvlJc w:val="left"/>
      <w:pPr>
        <w:ind w:left="4378" w:hanging="428"/>
      </w:pPr>
      <w:rPr>
        <w:rFonts w:hint="default"/>
        <w:lang w:val="en-US" w:eastAsia="en-US" w:bidi="ar-SA"/>
      </w:rPr>
    </w:lvl>
    <w:lvl w:ilvl="5">
      <w:numFmt w:val="bullet"/>
      <w:lvlText w:val="•"/>
      <w:lvlJc w:val="left"/>
      <w:pPr>
        <w:ind w:left="5253" w:hanging="428"/>
      </w:pPr>
      <w:rPr>
        <w:rFonts w:hint="default"/>
        <w:lang w:val="en-US" w:eastAsia="en-US" w:bidi="ar-SA"/>
      </w:rPr>
    </w:lvl>
    <w:lvl w:ilvl="6">
      <w:numFmt w:val="bullet"/>
      <w:lvlText w:val="•"/>
      <w:lvlJc w:val="left"/>
      <w:pPr>
        <w:ind w:left="6127" w:hanging="428"/>
      </w:pPr>
      <w:rPr>
        <w:rFonts w:hint="default"/>
        <w:lang w:val="en-US" w:eastAsia="en-US" w:bidi="ar-SA"/>
      </w:rPr>
    </w:lvl>
    <w:lvl w:ilvl="7">
      <w:numFmt w:val="bullet"/>
      <w:lvlText w:val="•"/>
      <w:lvlJc w:val="left"/>
      <w:pPr>
        <w:ind w:left="7002" w:hanging="428"/>
      </w:pPr>
      <w:rPr>
        <w:rFonts w:hint="default"/>
        <w:lang w:val="en-US" w:eastAsia="en-US" w:bidi="ar-SA"/>
      </w:rPr>
    </w:lvl>
    <w:lvl w:ilvl="8">
      <w:numFmt w:val="bullet"/>
      <w:lvlText w:val="•"/>
      <w:lvlJc w:val="left"/>
      <w:pPr>
        <w:ind w:left="7877" w:hanging="428"/>
      </w:pPr>
      <w:rPr>
        <w:rFonts w:hint="default"/>
        <w:lang w:val="en-US" w:eastAsia="en-US" w:bidi="ar-SA"/>
      </w:rPr>
    </w:lvl>
  </w:abstractNum>
  <w:abstractNum w:abstractNumId="9" w15:restartNumberingAfterBreak="0">
    <w:nsid w:val="59ADCABA"/>
    <w:multiLevelType w:val="multilevel"/>
    <w:tmpl w:val="59ADCABA"/>
    <w:lvl w:ilvl="0">
      <w:start w:val="1"/>
      <w:numFmt w:val="decimal"/>
      <w:lvlText w:val="%1."/>
      <w:lvlJc w:val="left"/>
      <w:pPr>
        <w:ind w:left="506" w:hanging="456"/>
        <w:jc w:val="left"/>
      </w:pPr>
      <w:rPr>
        <w:rFonts w:ascii="Calibri" w:eastAsia="Calibri" w:hAnsi="Calibri" w:cs="Calibri" w:hint="default"/>
        <w:b w:val="0"/>
        <w:bCs w:val="0"/>
        <w:i w:val="0"/>
        <w:iCs w:val="0"/>
        <w:spacing w:val="0"/>
        <w:w w:val="100"/>
        <w:sz w:val="24"/>
        <w:szCs w:val="24"/>
        <w:lang w:val="en-US" w:eastAsia="en-US" w:bidi="ar-SA"/>
      </w:rPr>
    </w:lvl>
    <w:lvl w:ilvl="1">
      <w:numFmt w:val="bullet"/>
      <w:lvlText w:val="•"/>
      <w:lvlJc w:val="left"/>
      <w:pPr>
        <w:ind w:left="854" w:hanging="456"/>
      </w:pPr>
      <w:rPr>
        <w:rFonts w:hint="default"/>
        <w:lang w:val="en-US" w:eastAsia="en-US" w:bidi="ar-SA"/>
      </w:rPr>
    </w:lvl>
    <w:lvl w:ilvl="2">
      <w:numFmt w:val="bullet"/>
      <w:lvlText w:val="•"/>
      <w:lvlJc w:val="left"/>
      <w:pPr>
        <w:ind w:left="1208" w:hanging="456"/>
      </w:pPr>
      <w:rPr>
        <w:rFonts w:hint="default"/>
        <w:lang w:val="en-US" w:eastAsia="en-US" w:bidi="ar-SA"/>
      </w:rPr>
    </w:lvl>
    <w:lvl w:ilvl="3">
      <w:numFmt w:val="bullet"/>
      <w:lvlText w:val="•"/>
      <w:lvlJc w:val="left"/>
      <w:pPr>
        <w:ind w:left="1563" w:hanging="456"/>
      </w:pPr>
      <w:rPr>
        <w:rFonts w:hint="default"/>
        <w:lang w:val="en-US" w:eastAsia="en-US" w:bidi="ar-SA"/>
      </w:rPr>
    </w:lvl>
    <w:lvl w:ilvl="4">
      <w:numFmt w:val="bullet"/>
      <w:lvlText w:val="•"/>
      <w:lvlJc w:val="left"/>
      <w:pPr>
        <w:ind w:left="1917" w:hanging="456"/>
      </w:pPr>
      <w:rPr>
        <w:rFonts w:hint="default"/>
        <w:lang w:val="en-US" w:eastAsia="en-US" w:bidi="ar-SA"/>
      </w:rPr>
    </w:lvl>
    <w:lvl w:ilvl="5">
      <w:numFmt w:val="bullet"/>
      <w:lvlText w:val="•"/>
      <w:lvlJc w:val="left"/>
      <w:pPr>
        <w:ind w:left="2272" w:hanging="456"/>
      </w:pPr>
      <w:rPr>
        <w:rFonts w:hint="default"/>
        <w:lang w:val="en-US" w:eastAsia="en-US" w:bidi="ar-SA"/>
      </w:rPr>
    </w:lvl>
    <w:lvl w:ilvl="6">
      <w:numFmt w:val="bullet"/>
      <w:lvlText w:val="•"/>
      <w:lvlJc w:val="left"/>
      <w:pPr>
        <w:ind w:left="2626" w:hanging="456"/>
      </w:pPr>
      <w:rPr>
        <w:rFonts w:hint="default"/>
        <w:lang w:val="en-US" w:eastAsia="en-US" w:bidi="ar-SA"/>
      </w:rPr>
    </w:lvl>
    <w:lvl w:ilvl="7">
      <w:numFmt w:val="bullet"/>
      <w:lvlText w:val="•"/>
      <w:lvlJc w:val="left"/>
      <w:pPr>
        <w:ind w:left="2980" w:hanging="456"/>
      </w:pPr>
      <w:rPr>
        <w:rFonts w:hint="default"/>
        <w:lang w:val="en-US" w:eastAsia="en-US" w:bidi="ar-SA"/>
      </w:rPr>
    </w:lvl>
    <w:lvl w:ilvl="8">
      <w:numFmt w:val="bullet"/>
      <w:lvlText w:val="•"/>
      <w:lvlJc w:val="left"/>
      <w:pPr>
        <w:ind w:left="3335" w:hanging="456"/>
      </w:pPr>
      <w:rPr>
        <w:rFonts w:hint="default"/>
        <w:lang w:val="en-US" w:eastAsia="en-US" w:bidi="ar-SA"/>
      </w:rPr>
    </w:lvl>
  </w:abstractNum>
  <w:abstractNum w:abstractNumId="10" w15:restartNumberingAfterBreak="0">
    <w:nsid w:val="72183CF9"/>
    <w:multiLevelType w:val="multilevel"/>
    <w:tmpl w:val="72183CF9"/>
    <w:lvl w:ilvl="0">
      <w:start w:val="1"/>
      <w:numFmt w:val="decimal"/>
      <w:lvlText w:val="%1."/>
      <w:lvlJc w:val="left"/>
      <w:pPr>
        <w:ind w:left="874" w:hanging="428"/>
        <w:jc w:val="left"/>
      </w:pPr>
      <w:rPr>
        <w:rFonts w:ascii="Calibri" w:eastAsia="Calibri" w:hAnsi="Calibri" w:cs="Calibri" w:hint="default"/>
        <w:b w:val="0"/>
        <w:bCs w:val="0"/>
        <w:i w:val="0"/>
        <w:iCs w:val="0"/>
        <w:spacing w:val="0"/>
        <w:w w:val="100"/>
        <w:sz w:val="24"/>
        <w:szCs w:val="24"/>
        <w:lang w:val="en-US" w:eastAsia="en-US" w:bidi="ar-SA"/>
      </w:rPr>
    </w:lvl>
    <w:lvl w:ilvl="1">
      <w:numFmt w:val="bullet"/>
      <w:lvlText w:val="•"/>
      <w:lvlJc w:val="left"/>
      <w:pPr>
        <w:ind w:left="1754" w:hanging="428"/>
      </w:pPr>
      <w:rPr>
        <w:rFonts w:hint="default"/>
        <w:lang w:val="en-US" w:eastAsia="en-US" w:bidi="ar-SA"/>
      </w:rPr>
    </w:lvl>
    <w:lvl w:ilvl="2">
      <w:numFmt w:val="bullet"/>
      <w:lvlText w:val="•"/>
      <w:lvlJc w:val="left"/>
      <w:pPr>
        <w:ind w:left="2629" w:hanging="428"/>
      </w:pPr>
      <w:rPr>
        <w:rFonts w:hint="default"/>
        <w:lang w:val="en-US" w:eastAsia="en-US" w:bidi="ar-SA"/>
      </w:rPr>
    </w:lvl>
    <w:lvl w:ilvl="3">
      <w:numFmt w:val="bullet"/>
      <w:lvlText w:val="•"/>
      <w:lvlJc w:val="left"/>
      <w:pPr>
        <w:ind w:left="3503" w:hanging="428"/>
      </w:pPr>
      <w:rPr>
        <w:rFonts w:hint="default"/>
        <w:lang w:val="en-US" w:eastAsia="en-US" w:bidi="ar-SA"/>
      </w:rPr>
    </w:lvl>
    <w:lvl w:ilvl="4">
      <w:numFmt w:val="bullet"/>
      <w:lvlText w:val="•"/>
      <w:lvlJc w:val="left"/>
      <w:pPr>
        <w:ind w:left="4378" w:hanging="428"/>
      </w:pPr>
      <w:rPr>
        <w:rFonts w:hint="default"/>
        <w:lang w:val="en-US" w:eastAsia="en-US" w:bidi="ar-SA"/>
      </w:rPr>
    </w:lvl>
    <w:lvl w:ilvl="5">
      <w:numFmt w:val="bullet"/>
      <w:lvlText w:val="•"/>
      <w:lvlJc w:val="left"/>
      <w:pPr>
        <w:ind w:left="5253" w:hanging="428"/>
      </w:pPr>
      <w:rPr>
        <w:rFonts w:hint="default"/>
        <w:lang w:val="en-US" w:eastAsia="en-US" w:bidi="ar-SA"/>
      </w:rPr>
    </w:lvl>
    <w:lvl w:ilvl="6">
      <w:numFmt w:val="bullet"/>
      <w:lvlText w:val="•"/>
      <w:lvlJc w:val="left"/>
      <w:pPr>
        <w:ind w:left="6127" w:hanging="428"/>
      </w:pPr>
      <w:rPr>
        <w:rFonts w:hint="default"/>
        <w:lang w:val="en-US" w:eastAsia="en-US" w:bidi="ar-SA"/>
      </w:rPr>
    </w:lvl>
    <w:lvl w:ilvl="7">
      <w:numFmt w:val="bullet"/>
      <w:lvlText w:val="•"/>
      <w:lvlJc w:val="left"/>
      <w:pPr>
        <w:ind w:left="7002" w:hanging="428"/>
      </w:pPr>
      <w:rPr>
        <w:rFonts w:hint="default"/>
        <w:lang w:val="en-US" w:eastAsia="en-US" w:bidi="ar-SA"/>
      </w:rPr>
    </w:lvl>
    <w:lvl w:ilvl="8">
      <w:numFmt w:val="bullet"/>
      <w:lvlText w:val="•"/>
      <w:lvlJc w:val="left"/>
      <w:pPr>
        <w:ind w:left="7877" w:hanging="428"/>
      </w:pPr>
      <w:rPr>
        <w:rFonts w:hint="default"/>
        <w:lang w:val="en-US" w:eastAsia="en-US" w:bidi="ar-SA"/>
      </w:rPr>
    </w:lvl>
  </w:abstractNum>
  <w:num w:numId="1" w16cid:durableId="347485594">
    <w:abstractNumId w:val="4"/>
  </w:num>
  <w:num w:numId="2" w16cid:durableId="1407386477">
    <w:abstractNumId w:val="3"/>
  </w:num>
  <w:num w:numId="3" w16cid:durableId="2060326514">
    <w:abstractNumId w:val="9"/>
  </w:num>
  <w:num w:numId="4" w16cid:durableId="1886061458">
    <w:abstractNumId w:val="2"/>
  </w:num>
  <w:num w:numId="5" w16cid:durableId="477693888">
    <w:abstractNumId w:val="1"/>
  </w:num>
  <w:num w:numId="6" w16cid:durableId="555508855">
    <w:abstractNumId w:val="6"/>
  </w:num>
  <w:num w:numId="7" w16cid:durableId="236789195">
    <w:abstractNumId w:val="7"/>
  </w:num>
  <w:num w:numId="8" w16cid:durableId="1122728593">
    <w:abstractNumId w:val="10"/>
  </w:num>
  <w:num w:numId="9" w16cid:durableId="299384771">
    <w:abstractNumId w:val="5"/>
  </w:num>
  <w:num w:numId="10" w16cid:durableId="860781921">
    <w:abstractNumId w:val="0"/>
  </w:num>
  <w:num w:numId="11" w16cid:durableId="100089227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noPunctuationKerning/>
  <w:characterSpacingControl w:val="doNotCompres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F97"/>
    <w:rsid w:val="000B3F97"/>
    <w:rsid w:val="005E62E5"/>
    <w:rsid w:val="009D1580"/>
    <w:rsid w:val="12035681"/>
    <w:rsid w:val="447768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A26A285"/>
  <w15:docId w15:val="{A16B34A4-8B92-436B-931E-FDED2FA6A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D" w:eastAsia="en-ID"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uiPriority="1" w:unhideWhenUsed="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ascii="Calibri" w:eastAsia="Calibri" w:hAnsi="Calibri" w:cs="Calibri"/>
      <w:sz w:val="22"/>
      <w:szCs w:val="22"/>
      <w:lang w:val="en-US" w:eastAsia="en-US"/>
    </w:rPr>
  </w:style>
  <w:style w:type="paragraph" w:styleId="Heading1">
    <w:name w:val="heading 1"/>
    <w:basedOn w:val="Normal"/>
    <w:uiPriority w:val="1"/>
    <w:qFormat/>
    <w:pPr>
      <w:spacing w:before="41"/>
      <w:ind w:left="28"/>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873" w:hanging="427"/>
    </w:pPr>
  </w:style>
  <w:style w:type="paragraph" w:customStyle="1" w:styleId="TableParagraph">
    <w:name w:val="Table Paragraph"/>
    <w:basedOn w:val="Normal"/>
    <w:link w:val="TableParagraphChar"/>
    <w:uiPriority w:val="1"/>
    <w:qFormat/>
  </w:style>
  <w:style w:type="character" w:customStyle="1" w:styleId="TableParagraphChar">
    <w:name w:val="Table Paragraph Char"/>
    <w:link w:val="TableParagraph"/>
    <w:uiPriority w:val="1"/>
    <w:qFormat/>
    <w:rPr>
      <w:rFonts w:ascii="Calibri" w:eastAsia="Calibri" w:hAnsi="Calibri" w:cs="Calibri"/>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local.philadelphiaweekly.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1546</Words>
  <Characters>8814</Characters>
  <Application>Microsoft Office Word</Application>
  <DocSecurity>0</DocSecurity>
  <Lines>73</Lines>
  <Paragraphs>20</Paragraphs>
  <ScaleCrop>false</ScaleCrop>
  <Company/>
  <LinksUpToDate>false</LinksUpToDate>
  <CharactersWithSpaces>10340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Atiqah</dc:creator>
  <cp:lastModifiedBy>revani nanda</cp:lastModifiedBy>
  <cp:revision>2</cp:revision>
  <dcterms:created xsi:type="dcterms:W3CDTF">2023-11-26T09:00:00Z</dcterms:created>
  <dcterms:modified xsi:type="dcterms:W3CDTF">2023-11-26T09:00:00Z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2020-07-07T00:00:00Z</vt:filetime>
  </property>
  <property fmtid="{D5CDD505-2E9C-101B-9397-08002B2CF9AE}" pid="3" name="Creator">
    <vt:lpwstr>Microsoft® Word 2016</vt:lpwstr>
  </property>
  <property fmtid="{D5CDD505-2E9C-101B-9397-08002B2CF9AE}" pid="4" name="LastSaved">
    <vt:filetime>2023-11-11T00:00:00Z</vt:filetime>
  </property>
  <property fmtid="{D5CDD505-2E9C-101B-9397-08002B2CF9AE}" pid="5" name="Producer">
    <vt:lpwstr>Microsoft® Word 2016</vt:lpwstr>
  </property>
  <property fmtid="{D5CDD505-2E9C-101B-9397-08002B2CF9AE}" pid="6" name="KSOProductBuildVer">
    <vt:lpwstr>1033-12.2.0.13266</vt:lpwstr>
  </property>
  <property fmtid="{D5CDD505-2E9C-101B-9397-08002B2CF9AE}" pid="7" name="ICV">
    <vt:lpwstr>9DC0B475F2C3435186DFDA3134844AC6_12</vt:lpwstr>
  </property>
</Properties>
</file>